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CE63" w14:textId="77777777" w:rsidR="00201748" w:rsidRDefault="00000000">
      <w:pPr>
        <w:spacing w:line="312" w:lineRule="auto"/>
        <w:jc w:val="both"/>
        <w:rPr>
          <w:b/>
          <w:sz w:val="26"/>
        </w:rPr>
      </w:pPr>
      <w:r>
        <w:pict w14:anchorId="7C08CE7B">
          <v:rect id="_x0000_i1025" style="width:0;height:1.5pt" o:hralign="center" o:hrstd="t" o:hr="t" fillcolor="#a0a0a0" stroked="f"/>
        </w:pict>
      </w:r>
    </w:p>
    <w:p w14:paraId="7C08CE64" w14:textId="4CF608BC" w:rsidR="00201748" w:rsidRDefault="00000000">
      <w:pPr>
        <w:spacing w:line="31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Student Name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 xml:space="preserve">     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 </w:t>
      </w:r>
      <w:r w:rsidR="002068F4">
        <w:rPr>
          <w:rFonts w:ascii="Times New Roman" w:hAnsi="Times New Roman" w:cs="Times New Roman"/>
          <w:b/>
          <w:sz w:val="28"/>
          <w:szCs w:val="28"/>
          <w:lang w:val="en-IN"/>
        </w:rPr>
        <w:t>M Harinath</w:t>
      </w:r>
    </w:p>
    <w:p w14:paraId="7C08CE65" w14:textId="719658D0" w:rsidR="00201748" w:rsidRDefault="00000000">
      <w:pPr>
        <w:spacing w:line="31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Registration Number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 xml:space="preserve">     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  1924</w:t>
      </w:r>
      <w:r w:rsidR="002068F4">
        <w:rPr>
          <w:rFonts w:ascii="Times New Roman" w:hAnsi="Times New Roman" w:cs="Times New Roman"/>
          <w:b/>
          <w:sz w:val="28"/>
          <w:szCs w:val="28"/>
          <w:lang w:val="en-IN"/>
        </w:rPr>
        <w:t>25020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7C08CE66" w14:textId="025EF295" w:rsidR="00201748" w:rsidRDefault="00000000">
      <w:pPr>
        <w:spacing w:line="312" w:lineRule="auto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Course Code 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>&amp;</w:t>
      </w:r>
      <w:r>
        <w:rPr>
          <w:rFonts w:ascii="Times New Roman" w:hAnsi="Times New Roman" w:cs="Times New Roman"/>
          <w:b/>
          <w:sz w:val="28"/>
          <w:szCs w:val="28"/>
        </w:rPr>
        <w:t xml:space="preserve"> Name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 xml:space="preserve">     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 MLA030</w:t>
      </w:r>
      <w:r w:rsidR="00E11023">
        <w:rPr>
          <w:rFonts w:ascii="Times New Roman" w:hAnsi="Times New Roman" w:cs="Times New Roman"/>
          <w:b/>
          <w:sz w:val="28"/>
          <w:szCs w:val="28"/>
          <w:lang w:val="en-IN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- Reinforcement Learning</w:t>
      </w:r>
    </w:p>
    <w:p w14:paraId="7C08CE67" w14:textId="0FD6EB4E" w:rsidR="00201748" w:rsidRDefault="00000000">
      <w:pPr>
        <w:spacing w:line="312" w:lineRule="auto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</w:rPr>
        <w:t>Date of Submission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 xml:space="preserve">     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IN"/>
        </w:rPr>
        <w:tab/>
        <w:t xml:space="preserve">   </w:t>
      </w:r>
      <w:r w:rsidR="00E11023">
        <w:rPr>
          <w:rFonts w:ascii="Times New Roman" w:hAnsi="Times New Roman" w:cs="Times New Roman"/>
          <w:b/>
          <w:sz w:val="28"/>
          <w:szCs w:val="28"/>
          <w:lang w:val="en-IN"/>
        </w:rPr>
        <w:t>21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>-</w:t>
      </w:r>
      <w:r w:rsidR="00E11023">
        <w:rPr>
          <w:rFonts w:ascii="Times New Roman" w:hAnsi="Times New Roman" w:cs="Times New Roman"/>
          <w:b/>
          <w:sz w:val="28"/>
          <w:szCs w:val="28"/>
          <w:lang w:val="en-IN"/>
        </w:rPr>
        <w:t>07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>-202</w:t>
      </w:r>
      <w:r w:rsidR="00E11023">
        <w:rPr>
          <w:rFonts w:ascii="Times New Roman" w:hAnsi="Times New Roman" w:cs="Times New Roman"/>
          <w:b/>
          <w:sz w:val="28"/>
          <w:szCs w:val="28"/>
          <w:lang w:val="en-IN"/>
        </w:rPr>
        <w:t>6</w:t>
      </w:r>
    </w:p>
    <w:p w14:paraId="7C08CE68" w14:textId="77777777" w:rsidR="00201748" w:rsidRDefault="00000000">
      <w:pPr>
        <w:spacing w:line="312" w:lineRule="auto"/>
        <w:jc w:val="both"/>
      </w:pPr>
      <w:r>
        <w:pict w14:anchorId="7C08CE7C">
          <v:rect id="_x0000_i1026" style="width:0;height:1.5pt" o:hralign="center" o:hrstd="t" o:hr="t" fillcolor="#a0a0a0" stroked="f"/>
        </w:pict>
      </w:r>
    </w:p>
    <w:p w14:paraId="7C08CE69" w14:textId="77777777" w:rsidR="00201748" w:rsidRDefault="002017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08CE6A" w14:textId="77777777" w:rsidR="00201748" w:rsidRDefault="0020174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08CE6B" w14:textId="2DD1E533" w:rsidR="00201748" w:rsidRDefault="00FA15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577">
        <w:rPr>
          <w:rFonts w:ascii="Times New Roman" w:hAnsi="Times New Roman" w:cs="Times New Roman"/>
          <w:b/>
          <w:bCs/>
          <w:sz w:val="32"/>
          <w:szCs w:val="32"/>
        </w:rPr>
        <w:t xml:space="preserve">PROGRAM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FA1577">
        <w:rPr>
          <w:rFonts w:ascii="Times New Roman" w:hAnsi="Times New Roman" w:cs="Times New Roman"/>
          <w:b/>
          <w:bCs/>
          <w:sz w:val="32"/>
          <w:szCs w:val="32"/>
        </w:rPr>
        <w:t>: ε-Greedy Multi-Armed Bandit</w:t>
      </w:r>
    </w:p>
    <w:p w14:paraId="7C08CE6C" w14:textId="77777777" w:rsidR="00201748" w:rsidRDefault="00201748"/>
    <w:p w14:paraId="7C08CE6D" w14:textId="77777777" w:rsidR="00201748" w:rsidRPr="007B399E" w:rsidRDefault="00000000">
      <w:pPr>
        <w:spacing w:line="312" w:lineRule="auto"/>
        <w:jc w:val="both"/>
        <w:rPr>
          <w:rFonts w:ascii="Times New Roman" w:eastAsia="SimSun" w:hAnsi="Times New Roman" w:cs="Times New Roman"/>
          <w:b/>
          <w:bCs/>
          <w:szCs w:val="24"/>
          <w:lang w:val="en-IN"/>
        </w:rPr>
      </w:pPr>
      <w:proofErr w:type="gramStart"/>
      <w:r w:rsidRPr="007B399E">
        <w:rPr>
          <w:rFonts w:ascii="Times New Roman" w:eastAsia="SimSun" w:hAnsi="Times New Roman" w:cs="Times New Roman"/>
          <w:b/>
          <w:bCs/>
          <w:szCs w:val="24"/>
        </w:rPr>
        <w:t>Aim</w:t>
      </w:r>
      <w:r w:rsidRPr="007B399E">
        <w:rPr>
          <w:rFonts w:ascii="Times New Roman" w:eastAsia="SimSun" w:hAnsi="Times New Roman" w:cs="Times New Roman"/>
          <w:b/>
          <w:bCs/>
          <w:szCs w:val="24"/>
          <w:lang w:val="en-IN"/>
        </w:rPr>
        <w:t xml:space="preserve"> :</w:t>
      </w:r>
      <w:proofErr w:type="gramEnd"/>
      <w:r w:rsidRPr="007B399E">
        <w:rPr>
          <w:rFonts w:ascii="Times New Roman" w:eastAsia="SimSun" w:hAnsi="Times New Roman" w:cs="Times New Roman"/>
          <w:b/>
          <w:bCs/>
          <w:szCs w:val="24"/>
          <w:lang w:val="en-IN"/>
        </w:rPr>
        <w:t xml:space="preserve"> </w:t>
      </w:r>
    </w:p>
    <w:p w14:paraId="7C08CE6F" w14:textId="176455AB" w:rsidR="00201748" w:rsidRDefault="00FA1577">
      <w:pPr>
        <w:rPr>
          <w:rFonts w:ascii="Times New Roman" w:eastAsia="SimSun" w:hAnsi="Times New Roman" w:cs="Times New Roman"/>
          <w:szCs w:val="24"/>
        </w:rPr>
      </w:pPr>
      <w:r w:rsidRPr="00FA1577">
        <w:rPr>
          <w:rFonts w:ascii="Times New Roman" w:eastAsia="SimSun" w:hAnsi="Times New Roman" w:cs="Times New Roman"/>
          <w:szCs w:val="24"/>
        </w:rPr>
        <w:t>To implement the ε-Greedy Multi-Armed Bandit algorithm and compare exploration and exploitation using different ε values.</w:t>
      </w:r>
    </w:p>
    <w:p w14:paraId="4116E09D" w14:textId="77777777" w:rsidR="00FA1577" w:rsidRPr="007B399E" w:rsidRDefault="00FA1577">
      <w:pPr>
        <w:rPr>
          <w:szCs w:val="24"/>
        </w:rPr>
      </w:pPr>
    </w:p>
    <w:p w14:paraId="7C08CE70" w14:textId="77777777" w:rsidR="00201748" w:rsidRPr="007B399E" w:rsidRDefault="00000000">
      <w:pPr>
        <w:pStyle w:val="Heading2"/>
        <w:spacing w:beforeAutospacing="0" w:afterAutospacing="0" w:line="312" w:lineRule="auto"/>
        <w:jc w:val="both"/>
        <w:rPr>
          <w:rFonts w:ascii="Times New Roman" w:hAnsi="Times New Roman" w:hint="default"/>
          <w:sz w:val="24"/>
          <w:szCs w:val="24"/>
          <w:lang w:val="en-IN"/>
        </w:rPr>
      </w:pPr>
      <w:proofErr w:type="gramStart"/>
      <w:r w:rsidRPr="007B399E">
        <w:rPr>
          <w:rFonts w:ascii="Times New Roman" w:hAnsi="Times New Roman" w:hint="default"/>
          <w:sz w:val="24"/>
          <w:szCs w:val="24"/>
        </w:rPr>
        <w:t>Procedure</w:t>
      </w:r>
      <w:r w:rsidRPr="007B399E">
        <w:rPr>
          <w:rFonts w:ascii="Times New Roman" w:hAnsi="Times New Roman" w:hint="default"/>
          <w:sz w:val="24"/>
          <w:szCs w:val="24"/>
          <w:lang w:val="en-IN"/>
        </w:rPr>
        <w:t xml:space="preserve"> :</w:t>
      </w:r>
      <w:proofErr w:type="gramEnd"/>
    </w:p>
    <w:p w14:paraId="6FBD29D8" w14:textId="1C069A99" w:rsidR="00FA1577" w:rsidRPr="00FA1577" w:rsidRDefault="00FA1577" w:rsidP="00FA1577">
      <w:pPr>
        <w:pStyle w:val="ListParagraph"/>
        <w:numPr>
          <w:ilvl w:val="0"/>
          <w:numId w:val="16"/>
        </w:numPr>
        <w:spacing w:line="312" w:lineRule="auto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Define reward probabilities for each bandit. </w:t>
      </w:r>
    </w:p>
    <w:p w14:paraId="46FB3F40" w14:textId="79C96FEA" w:rsidR="00FA1577" w:rsidRPr="00FA1577" w:rsidRDefault="00FA1577" w:rsidP="00FA1577">
      <w:pPr>
        <w:pStyle w:val="ListParagraph"/>
        <w:numPr>
          <w:ilvl w:val="0"/>
          <w:numId w:val="16"/>
        </w:numPr>
        <w:spacing w:line="312" w:lineRule="auto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Initialize reward estimates. </w:t>
      </w:r>
    </w:p>
    <w:p w14:paraId="2FB656CA" w14:textId="11DD8007" w:rsidR="00FA1577" w:rsidRPr="00FA1577" w:rsidRDefault="00FA1577" w:rsidP="00FA1577">
      <w:pPr>
        <w:pStyle w:val="ListParagraph"/>
        <w:numPr>
          <w:ilvl w:val="0"/>
          <w:numId w:val="16"/>
        </w:numPr>
        <w:spacing w:line="312" w:lineRule="auto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Select actions using ε-Greedy strategy. </w:t>
      </w:r>
    </w:p>
    <w:p w14:paraId="012C4360" w14:textId="4F68FC5D" w:rsidR="00FA1577" w:rsidRPr="00FA1577" w:rsidRDefault="00FA1577" w:rsidP="00FA1577">
      <w:pPr>
        <w:pStyle w:val="ListParagraph"/>
        <w:numPr>
          <w:ilvl w:val="0"/>
          <w:numId w:val="16"/>
        </w:numPr>
        <w:spacing w:line="312" w:lineRule="auto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Update estimated rewards. </w:t>
      </w:r>
    </w:p>
    <w:p w14:paraId="2C2C0DD5" w14:textId="77D72E63" w:rsidR="00FB2E0A" w:rsidRPr="00FA1577" w:rsidRDefault="00FA1577" w:rsidP="00FA1577">
      <w:pPr>
        <w:pStyle w:val="ListParagraph"/>
        <w:numPr>
          <w:ilvl w:val="0"/>
          <w:numId w:val="16"/>
        </w:num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>Display total rewards for ε = 0.1, 0.3, and 0.5.</w:t>
      </w:r>
    </w:p>
    <w:p w14:paraId="5D335B7D" w14:textId="77777777" w:rsidR="00FA1577" w:rsidRPr="00FA1577" w:rsidRDefault="00FA1577" w:rsidP="00FA1577">
      <w:pPr>
        <w:pStyle w:val="ListParagraph"/>
        <w:spacing w:line="312" w:lineRule="auto"/>
        <w:rPr>
          <w:rFonts w:ascii="Times New Roman" w:hAnsi="Times New Roman" w:cs="Times New Roman"/>
          <w:szCs w:val="24"/>
          <w:lang w:val="en-IN"/>
        </w:rPr>
      </w:pPr>
    </w:p>
    <w:p w14:paraId="7C08CE79" w14:textId="07C1AD8F" w:rsidR="00201748" w:rsidRDefault="00000000">
      <w:pPr>
        <w:spacing w:line="312" w:lineRule="auto"/>
        <w:rPr>
          <w:rFonts w:ascii="Times New Roman" w:hAnsi="Times New Roman" w:cs="Times New Roman"/>
          <w:b/>
          <w:bCs/>
          <w:szCs w:val="24"/>
          <w:lang w:val="en-IN"/>
        </w:rPr>
      </w:pPr>
      <w:proofErr w:type="gramStart"/>
      <w:r w:rsidRPr="007B399E">
        <w:rPr>
          <w:rFonts w:ascii="Times New Roman" w:hAnsi="Times New Roman" w:cs="Times New Roman"/>
          <w:b/>
          <w:bCs/>
          <w:szCs w:val="24"/>
          <w:lang w:val="en-IN"/>
        </w:rPr>
        <w:t>Code :</w:t>
      </w:r>
      <w:proofErr w:type="gramEnd"/>
    </w:p>
    <w:p w14:paraId="652B6036" w14:textId="03A60176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import random</w:t>
      </w:r>
    </w:p>
    <w:p w14:paraId="4C16E1F1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bandits = [0.2, 0.5, 0.8]</w:t>
      </w:r>
    </w:p>
    <w:p w14:paraId="403062AF" w14:textId="756A21F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trials = 500</w:t>
      </w:r>
    </w:p>
    <w:p w14:paraId="1B46A77F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for epsilon in [0.1, 0.3, 0.5]:</w:t>
      </w:r>
    </w:p>
    <w:p w14:paraId="00947767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values = [0, 0, 0]</w:t>
      </w:r>
    </w:p>
    <w:p w14:paraId="5AB549BD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counts = [0, 0, 0]</w:t>
      </w:r>
    </w:p>
    <w:p w14:paraId="1B6B1D8E" w14:textId="098CB0DF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</w:t>
      </w: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total_reward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 xml:space="preserve"> = 0</w:t>
      </w:r>
    </w:p>
    <w:p w14:paraId="3F62F48A" w14:textId="6B6B2C3B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for </w:t>
      </w: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i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 xml:space="preserve"> in range(trials):</w:t>
      </w:r>
    </w:p>
    <w:p w14:paraId="524C1917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if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random.random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() &lt; epsilon:</w:t>
      </w:r>
    </w:p>
    <w:p w14:paraId="4C6B61B8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    action =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random.randint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(0, 2)</w:t>
      </w:r>
    </w:p>
    <w:p w14:paraId="4E90ABEE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else:</w:t>
      </w:r>
    </w:p>
    <w:p w14:paraId="438162FF" w14:textId="77AE0E65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    action =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values.index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(max(values))</w:t>
      </w:r>
    </w:p>
    <w:p w14:paraId="34ED7CA4" w14:textId="218147D9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reward = 1 if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random.random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() &lt; bandits[action] else 0</w:t>
      </w:r>
    </w:p>
    <w:p w14:paraId="15D36736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counts[action] += 1</w:t>
      </w:r>
    </w:p>
    <w:p w14:paraId="6A2B4EF8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values[action] += (reward - values[action]) / counts[action]</w:t>
      </w:r>
    </w:p>
    <w:p w14:paraId="6FEB116A" w14:textId="7F6003DE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</w:t>
      </w: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total_reward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 xml:space="preserve"> += reward</w:t>
      </w:r>
    </w:p>
    <w:p w14:paraId="28080D64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</w:t>
      </w:r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"Epsilon =", epsilon)</w:t>
      </w:r>
    </w:p>
    <w:p w14:paraId="57F66ECC" w14:textId="77777777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lastRenderedPageBreak/>
        <w:t xml:space="preserve">    </w:t>
      </w:r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FA1577">
        <w:rPr>
          <w:rFonts w:ascii="Times New Roman" w:hAnsi="Times New Roman" w:cs="Times New Roman"/>
          <w:szCs w:val="24"/>
          <w:lang w:val="en-IN"/>
        </w:rPr>
        <w:t xml:space="preserve">"Total Reward =", </w:t>
      </w: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total_reward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>)</w:t>
      </w:r>
    </w:p>
    <w:p w14:paraId="21E1606A" w14:textId="24056E2A" w:rsidR="00FA1577" w:rsidRPr="00FA1577" w:rsidRDefault="00FA1577" w:rsidP="00FA1577">
      <w:pPr>
        <w:spacing w:line="312" w:lineRule="auto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</w:t>
      </w:r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)</w:t>
      </w:r>
    </w:p>
    <w:p w14:paraId="4AFC267B" w14:textId="3CFBEABB" w:rsidR="00F15B72" w:rsidRDefault="00F15B72">
      <w:pPr>
        <w:spacing w:line="312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08CE7A" w14:textId="0353AB44" w:rsidR="00201748" w:rsidRDefault="009905CE">
      <w:pPr>
        <w:spacing w:line="312" w:lineRule="auto"/>
        <w:rPr>
          <w:rFonts w:ascii="Times New Roman" w:hAnsi="Times New Roman" w:cs="Times New Roman"/>
          <w:b/>
          <w:bCs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Cs w:val="24"/>
          <w:lang w:val="en-IN"/>
        </w:rPr>
        <w:t>Output :</w:t>
      </w:r>
      <w:proofErr w:type="gramEnd"/>
    </w:p>
    <w:p w14:paraId="77D1A602" w14:textId="411480DB" w:rsidR="00E11023" w:rsidRDefault="00E11023">
      <w:pPr>
        <w:spacing w:line="312" w:lineRule="auto"/>
        <w:rPr>
          <w:rFonts w:ascii="Times New Roman" w:hAnsi="Times New Roman" w:cs="Times New Roman"/>
          <w:b/>
          <w:bCs/>
          <w:szCs w:val="24"/>
          <w:lang w:val="en-IN"/>
        </w:rPr>
      </w:pPr>
      <w:r w:rsidRPr="00E11023">
        <w:rPr>
          <w:rFonts w:ascii="Times New Roman" w:hAnsi="Times New Roman" w:cs="Times New Roman"/>
          <w:b/>
          <w:bCs/>
          <w:szCs w:val="24"/>
          <w:lang w:val="en-IN"/>
        </w:rPr>
        <w:drawing>
          <wp:inline distT="0" distB="0" distL="0" distR="0" wp14:anchorId="4AA016B8" wp14:editId="58DD5225">
            <wp:extent cx="5274310" cy="1314450"/>
            <wp:effectExtent l="0" t="0" r="2540" b="0"/>
            <wp:docPr id="117450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07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CD30" w14:textId="7AF16EC0" w:rsidR="00D651AB" w:rsidRDefault="00D651AB">
      <w:pPr>
        <w:spacing w:line="312" w:lineRule="auto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6520A24C" w14:textId="59FF9BEA" w:rsidR="00B508BB" w:rsidRDefault="00FA1577" w:rsidP="00B508BB">
      <w:pPr>
        <w:spacing w:line="312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A1577">
        <w:rPr>
          <w:rFonts w:ascii="Times New Roman" w:hAnsi="Times New Roman" w:cs="Times New Roman"/>
          <w:b/>
          <w:bCs/>
          <w:sz w:val="32"/>
          <w:szCs w:val="32"/>
        </w:rPr>
        <w:t xml:space="preserve">PROGRAM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FA1577">
        <w:rPr>
          <w:rFonts w:ascii="Times New Roman" w:hAnsi="Times New Roman" w:cs="Times New Roman"/>
          <w:b/>
          <w:bCs/>
          <w:sz w:val="32"/>
          <w:szCs w:val="32"/>
        </w:rPr>
        <w:t>: Random vs ε-Greedy</w:t>
      </w:r>
    </w:p>
    <w:p w14:paraId="4E071F17" w14:textId="77777777" w:rsidR="00B508BB" w:rsidRPr="00E91536" w:rsidRDefault="00B508BB" w:rsidP="00B508BB">
      <w:pPr>
        <w:spacing w:line="312" w:lineRule="auto"/>
        <w:rPr>
          <w:rFonts w:ascii="Times New Roman" w:hAnsi="Times New Roman" w:cs="Times New Roman"/>
          <w:b/>
          <w:bCs/>
          <w:szCs w:val="24"/>
          <w:lang w:val="en-IN"/>
        </w:rPr>
      </w:pPr>
      <w:r w:rsidRPr="00E91536">
        <w:rPr>
          <w:rFonts w:ascii="Times New Roman" w:hAnsi="Times New Roman" w:cs="Times New Roman"/>
          <w:b/>
          <w:bCs/>
          <w:szCs w:val="24"/>
          <w:lang w:val="en-IN"/>
        </w:rPr>
        <w:t xml:space="preserve">Aim: </w:t>
      </w:r>
    </w:p>
    <w:p w14:paraId="1591AFE3" w14:textId="31A8E721" w:rsidR="00E91536" w:rsidRDefault="00FA1577" w:rsidP="00B508BB">
      <w:pPr>
        <w:spacing w:line="312" w:lineRule="auto"/>
        <w:jc w:val="both"/>
        <w:rPr>
          <w:rFonts w:ascii="Times New Roman" w:hAnsi="Times New Roman" w:cs="Times New Roman"/>
          <w:szCs w:val="24"/>
        </w:rPr>
      </w:pPr>
      <w:r w:rsidRPr="00FA1577">
        <w:rPr>
          <w:rFonts w:ascii="Times New Roman" w:hAnsi="Times New Roman" w:cs="Times New Roman"/>
          <w:szCs w:val="24"/>
        </w:rPr>
        <w:t>To compare Random Action Selection and ε-Greedy strategy.</w:t>
      </w:r>
    </w:p>
    <w:p w14:paraId="24230223" w14:textId="77777777" w:rsidR="00FA1577" w:rsidRDefault="00FA1577" w:rsidP="00B508BB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</w:p>
    <w:p w14:paraId="3A227D51" w14:textId="77777777" w:rsidR="00E91536" w:rsidRPr="007B399E" w:rsidRDefault="00E91536" w:rsidP="00E91536">
      <w:pPr>
        <w:pStyle w:val="Heading2"/>
        <w:spacing w:beforeAutospacing="0" w:afterAutospacing="0" w:line="312" w:lineRule="auto"/>
        <w:jc w:val="both"/>
        <w:rPr>
          <w:rFonts w:ascii="Times New Roman" w:hAnsi="Times New Roman" w:hint="default"/>
          <w:sz w:val="24"/>
          <w:szCs w:val="24"/>
          <w:lang w:val="en-IN"/>
        </w:rPr>
      </w:pPr>
      <w:proofErr w:type="gramStart"/>
      <w:r w:rsidRPr="007B399E">
        <w:rPr>
          <w:rFonts w:ascii="Times New Roman" w:hAnsi="Times New Roman" w:hint="default"/>
          <w:sz w:val="24"/>
          <w:szCs w:val="24"/>
        </w:rPr>
        <w:t>Procedure</w:t>
      </w:r>
      <w:r w:rsidRPr="007B399E">
        <w:rPr>
          <w:rFonts w:ascii="Times New Roman" w:hAnsi="Times New Roman" w:hint="default"/>
          <w:sz w:val="24"/>
          <w:szCs w:val="24"/>
          <w:lang w:val="en-IN"/>
        </w:rPr>
        <w:t xml:space="preserve"> :</w:t>
      </w:r>
      <w:proofErr w:type="gramEnd"/>
    </w:p>
    <w:p w14:paraId="4AC399E8" w14:textId="5F57DB20" w:rsidR="00FA1577" w:rsidRPr="00FA1577" w:rsidRDefault="00FA1577" w:rsidP="00FA1577">
      <w:pPr>
        <w:pStyle w:val="NormalWeb"/>
        <w:numPr>
          <w:ilvl w:val="0"/>
          <w:numId w:val="18"/>
        </w:numPr>
        <w:spacing w:line="312" w:lineRule="auto"/>
        <w:jc w:val="both"/>
        <w:rPr>
          <w:lang w:val="en-IN"/>
        </w:rPr>
      </w:pPr>
      <w:r w:rsidRPr="00FA1577">
        <w:rPr>
          <w:lang w:val="en-IN"/>
        </w:rPr>
        <w:t xml:space="preserve">Define three bandits. </w:t>
      </w:r>
    </w:p>
    <w:p w14:paraId="4CF43704" w14:textId="61C4B782" w:rsidR="00FA1577" w:rsidRPr="00FA1577" w:rsidRDefault="00FA1577" w:rsidP="00FA1577">
      <w:pPr>
        <w:pStyle w:val="NormalWeb"/>
        <w:numPr>
          <w:ilvl w:val="0"/>
          <w:numId w:val="18"/>
        </w:numPr>
        <w:spacing w:line="312" w:lineRule="auto"/>
        <w:jc w:val="both"/>
        <w:rPr>
          <w:lang w:val="en-IN"/>
        </w:rPr>
      </w:pPr>
      <w:r w:rsidRPr="00FA1577">
        <w:rPr>
          <w:lang w:val="en-IN"/>
        </w:rPr>
        <w:t xml:space="preserve">Run random selection. </w:t>
      </w:r>
    </w:p>
    <w:p w14:paraId="4FEF7735" w14:textId="52C0D922" w:rsidR="00FA1577" w:rsidRPr="00FA1577" w:rsidRDefault="00FA1577" w:rsidP="00FA1577">
      <w:pPr>
        <w:pStyle w:val="NormalWeb"/>
        <w:numPr>
          <w:ilvl w:val="0"/>
          <w:numId w:val="18"/>
        </w:numPr>
        <w:spacing w:line="312" w:lineRule="auto"/>
        <w:jc w:val="both"/>
        <w:rPr>
          <w:lang w:val="en-IN"/>
        </w:rPr>
      </w:pPr>
      <w:r w:rsidRPr="00FA1577">
        <w:rPr>
          <w:lang w:val="en-IN"/>
        </w:rPr>
        <w:t xml:space="preserve">Run ε-Greedy. </w:t>
      </w:r>
    </w:p>
    <w:p w14:paraId="2B25CCAD" w14:textId="13F16DEA" w:rsidR="008167EC" w:rsidRDefault="00FA1577" w:rsidP="00020396">
      <w:pPr>
        <w:pStyle w:val="NormalWeb"/>
        <w:numPr>
          <w:ilvl w:val="0"/>
          <w:numId w:val="18"/>
        </w:numPr>
        <w:spacing w:beforeAutospacing="0" w:afterAutospacing="0" w:line="312" w:lineRule="auto"/>
        <w:jc w:val="both"/>
        <w:rPr>
          <w:lang w:val="en-IN"/>
        </w:rPr>
      </w:pPr>
      <w:r w:rsidRPr="00FA1577">
        <w:rPr>
          <w:lang w:val="en-IN"/>
        </w:rPr>
        <w:t>Compare cumulative rewards.</w:t>
      </w:r>
    </w:p>
    <w:p w14:paraId="4B2ED481" w14:textId="77777777" w:rsidR="00FA1577" w:rsidRPr="00FA1577" w:rsidRDefault="00FA1577" w:rsidP="00FA1577">
      <w:pPr>
        <w:pStyle w:val="NormalWeb"/>
        <w:spacing w:beforeAutospacing="0" w:afterAutospacing="0" w:line="312" w:lineRule="auto"/>
        <w:ind w:left="720"/>
        <w:jc w:val="both"/>
        <w:rPr>
          <w:lang w:val="en-IN"/>
        </w:rPr>
      </w:pPr>
    </w:p>
    <w:p w14:paraId="359CAF1A" w14:textId="5C483A41" w:rsidR="008167EC" w:rsidRPr="00FA1577" w:rsidRDefault="00774382" w:rsidP="00020396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proofErr w:type="gramStart"/>
      <w:r w:rsidRPr="00774382">
        <w:rPr>
          <w:rFonts w:ascii="Times New Roman" w:hAnsi="Times New Roman" w:cs="Times New Roman"/>
          <w:b/>
          <w:bCs/>
          <w:szCs w:val="24"/>
          <w:lang w:val="en-IN"/>
        </w:rPr>
        <w:t>Code :</w:t>
      </w:r>
      <w:proofErr w:type="gramEnd"/>
    </w:p>
    <w:p w14:paraId="3A049D43" w14:textId="7825C6CA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import random</w:t>
      </w:r>
    </w:p>
    <w:p w14:paraId="5E11EDB4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bandits = [0.2, 0.5, 0.8]</w:t>
      </w:r>
    </w:p>
    <w:p w14:paraId="4D41A13A" w14:textId="2E4DC25A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trials = 500</w:t>
      </w:r>
    </w:p>
    <w:p w14:paraId="69D2FEEA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# Random</w:t>
      </w:r>
    </w:p>
    <w:p w14:paraId="7C3224EF" w14:textId="6789D8C4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random_reward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 xml:space="preserve"> = 0</w:t>
      </w:r>
    </w:p>
    <w:p w14:paraId="2ABFD2D2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for </w:t>
      </w: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i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 xml:space="preserve"> in range(trials):</w:t>
      </w:r>
    </w:p>
    <w:p w14:paraId="1C078EA5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arm =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random.randint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(0,2)</w:t>
      </w:r>
    </w:p>
    <w:p w14:paraId="68F806F0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if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random.random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() &lt; bandits[arm]:</w:t>
      </w:r>
    </w:p>
    <w:p w14:paraId="3DD7ABBF" w14:textId="34B38F36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</w:t>
      </w: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random_reward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 xml:space="preserve"> += 1</w:t>
      </w:r>
    </w:p>
    <w:p w14:paraId="15E49E39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# Epsilon Greedy</w:t>
      </w:r>
    </w:p>
    <w:p w14:paraId="7E96B065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epsilon = 0.1</w:t>
      </w:r>
    </w:p>
    <w:p w14:paraId="75F9FBAA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values = [0,0,0]</w:t>
      </w:r>
    </w:p>
    <w:p w14:paraId="12389508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counts = [0,0,0]</w:t>
      </w:r>
    </w:p>
    <w:p w14:paraId="1FBA1984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greedy_reward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 xml:space="preserve"> = 0</w:t>
      </w:r>
    </w:p>
    <w:p w14:paraId="167DC196" w14:textId="7196792C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for i in range(trials):</w:t>
      </w:r>
    </w:p>
    <w:p w14:paraId="71785B00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lastRenderedPageBreak/>
        <w:t xml:space="preserve">    if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random.random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() &lt; epsilon:</w:t>
      </w:r>
    </w:p>
    <w:p w14:paraId="31480217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arm =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random.randint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(0,2)</w:t>
      </w:r>
    </w:p>
    <w:p w14:paraId="32850632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else:</w:t>
      </w:r>
    </w:p>
    <w:p w14:paraId="4F275422" w14:textId="3B20BA43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    arm =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values.index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(max(values))</w:t>
      </w:r>
    </w:p>
    <w:p w14:paraId="73AC7B84" w14:textId="72EE4D84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reward = 1 if </w:t>
      </w:r>
      <w:proofErr w:type="spellStart"/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random.random</w:t>
      </w:r>
      <w:proofErr w:type="spellEnd"/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() &lt; bandits[arm] else 0</w:t>
      </w:r>
    </w:p>
    <w:p w14:paraId="3B0B694B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counts[arm]+=1</w:t>
      </w:r>
    </w:p>
    <w:p w14:paraId="3FD34347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values[arm]+= (reward-values[arm])/counts[arm]</w:t>
      </w:r>
    </w:p>
    <w:p w14:paraId="02DCADA8" w14:textId="2757EB65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</w:t>
      </w: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greedy_reward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>+=reward</w:t>
      </w:r>
    </w:p>
    <w:p w14:paraId="66FEAB7E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FA1577">
        <w:rPr>
          <w:rFonts w:ascii="Times New Roman" w:hAnsi="Times New Roman" w:cs="Times New Roman"/>
          <w:szCs w:val="24"/>
          <w:lang w:val="en-IN"/>
        </w:rPr>
        <w:t xml:space="preserve">"Random Reward =", </w:t>
      </w: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random_reward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>)</w:t>
      </w:r>
    </w:p>
    <w:p w14:paraId="49D631CA" w14:textId="5305FA15" w:rsid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FA1577">
        <w:rPr>
          <w:rFonts w:ascii="Times New Roman" w:hAnsi="Times New Roman" w:cs="Times New Roman"/>
          <w:szCs w:val="24"/>
          <w:lang w:val="en-IN"/>
        </w:rPr>
        <w:t xml:space="preserve">"Epsilon Greedy Reward =", </w:t>
      </w:r>
      <w:proofErr w:type="spellStart"/>
      <w:r w:rsidRPr="00FA1577">
        <w:rPr>
          <w:rFonts w:ascii="Times New Roman" w:hAnsi="Times New Roman" w:cs="Times New Roman"/>
          <w:szCs w:val="24"/>
          <w:lang w:val="en-IN"/>
        </w:rPr>
        <w:t>greedy_reward</w:t>
      </w:r>
      <w:proofErr w:type="spellEnd"/>
      <w:r w:rsidRPr="00FA1577">
        <w:rPr>
          <w:rFonts w:ascii="Times New Roman" w:hAnsi="Times New Roman" w:cs="Times New Roman"/>
          <w:szCs w:val="24"/>
          <w:lang w:val="en-IN"/>
        </w:rPr>
        <w:t>)</w:t>
      </w:r>
    </w:p>
    <w:p w14:paraId="4C2838DC" w14:textId="77777777" w:rsidR="00ED316D" w:rsidRPr="00020396" w:rsidRDefault="00ED316D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</w:p>
    <w:p w14:paraId="618E16B0" w14:textId="3B1E0100" w:rsidR="00020396" w:rsidRDefault="00CD1699" w:rsidP="00B508BB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proofErr w:type="gramStart"/>
      <w:r w:rsidRPr="00CD1699">
        <w:rPr>
          <w:rFonts w:ascii="Times New Roman" w:hAnsi="Times New Roman" w:cs="Times New Roman"/>
          <w:b/>
          <w:bCs/>
          <w:szCs w:val="24"/>
          <w:lang w:val="en-IN"/>
        </w:rPr>
        <w:t>Output</w:t>
      </w:r>
      <w:r>
        <w:rPr>
          <w:rFonts w:ascii="Times New Roman" w:hAnsi="Times New Roman" w:cs="Times New Roman"/>
          <w:b/>
          <w:bCs/>
          <w:szCs w:val="24"/>
          <w:lang w:val="en-IN"/>
        </w:rPr>
        <w:t xml:space="preserve"> :</w:t>
      </w:r>
      <w:proofErr w:type="gramEnd"/>
    </w:p>
    <w:p w14:paraId="259C1BD3" w14:textId="6858F83A" w:rsidR="00CD1699" w:rsidRDefault="00CD1699" w:rsidP="00B508BB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0AC0A246" w14:textId="2EAB67C0" w:rsidR="00B110BF" w:rsidRDefault="00E11023" w:rsidP="00B508BB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E11023">
        <w:rPr>
          <w:rFonts w:ascii="Times New Roman" w:hAnsi="Times New Roman" w:cs="Times New Roman"/>
          <w:b/>
          <w:bCs/>
          <w:szCs w:val="24"/>
          <w:lang w:val="en-IN"/>
        </w:rPr>
        <w:drawing>
          <wp:inline distT="0" distB="0" distL="0" distR="0" wp14:anchorId="00B7FA1C" wp14:editId="207C35AA">
            <wp:extent cx="5274310" cy="1134110"/>
            <wp:effectExtent l="0" t="0" r="2540" b="8890"/>
            <wp:docPr id="64329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90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6583" w14:textId="77777777" w:rsidR="00B110BF" w:rsidRDefault="00B110BF" w:rsidP="00B508BB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2DC7998E" w14:textId="77777777" w:rsidR="00B110BF" w:rsidRDefault="00B110BF" w:rsidP="00B508BB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1FF1523D" w14:textId="25EDD972" w:rsidR="006E37CA" w:rsidRDefault="00FA1577" w:rsidP="006E37CA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FA1577">
        <w:rPr>
          <w:rFonts w:ascii="Times New Roman" w:hAnsi="Times New Roman" w:cs="Times New Roman"/>
          <w:b/>
          <w:bCs/>
          <w:sz w:val="32"/>
          <w:szCs w:val="32"/>
        </w:rPr>
        <w:t xml:space="preserve">PROGRAM </w:t>
      </w:r>
      <w:r w:rsidR="00ED316D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FA1577">
        <w:rPr>
          <w:rFonts w:ascii="Times New Roman" w:hAnsi="Times New Roman" w:cs="Times New Roman"/>
          <w:b/>
          <w:bCs/>
          <w:sz w:val="32"/>
          <w:szCs w:val="32"/>
        </w:rPr>
        <w:t>: Warehouse Robot Battery Constraint</w:t>
      </w:r>
    </w:p>
    <w:p w14:paraId="30EAF562" w14:textId="77777777" w:rsidR="006E37CA" w:rsidRDefault="006E37CA" w:rsidP="006E37CA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6E37CA">
        <w:rPr>
          <w:rFonts w:ascii="Times New Roman" w:hAnsi="Times New Roman" w:cs="Times New Roman"/>
          <w:b/>
          <w:bCs/>
          <w:szCs w:val="24"/>
          <w:lang w:val="en-IN"/>
        </w:rPr>
        <w:t>Aim:</w:t>
      </w:r>
    </w:p>
    <w:p w14:paraId="59FBFF49" w14:textId="4FCC34DE" w:rsidR="006E37CA" w:rsidRDefault="00FA1577" w:rsidP="006E37CA">
      <w:pPr>
        <w:spacing w:line="312" w:lineRule="auto"/>
        <w:jc w:val="both"/>
        <w:rPr>
          <w:rFonts w:ascii="Times New Roman" w:hAnsi="Times New Roman" w:cs="Times New Roman"/>
          <w:szCs w:val="24"/>
        </w:rPr>
      </w:pPr>
      <w:r w:rsidRPr="00FA1577">
        <w:rPr>
          <w:rFonts w:ascii="Times New Roman" w:hAnsi="Times New Roman" w:cs="Times New Roman"/>
          <w:szCs w:val="24"/>
        </w:rPr>
        <w:t>To design an RL framework for a warehouse robot with a battery limit of 30 minutes.</w:t>
      </w:r>
    </w:p>
    <w:p w14:paraId="15B48B69" w14:textId="77777777" w:rsidR="00FA1577" w:rsidRDefault="00FA1577" w:rsidP="006E37CA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</w:p>
    <w:p w14:paraId="5B794AFE" w14:textId="77777777" w:rsidR="006E37CA" w:rsidRPr="007B399E" w:rsidRDefault="006E37CA" w:rsidP="006E37CA">
      <w:pPr>
        <w:pStyle w:val="Heading2"/>
        <w:spacing w:beforeAutospacing="0" w:afterAutospacing="0" w:line="312" w:lineRule="auto"/>
        <w:jc w:val="both"/>
        <w:rPr>
          <w:rFonts w:ascii="Times New Roman" w:hAnsi="Times New Roman" w:hint="default"/>
          <w:sz w:val="24"/>
          <w:szCs w:val="24"/>
          <w:lang w:val="en-IN"/>
        </w:rPr>
      </w:pPr>
      <w:proofErr w:type="gramStart"/>
      <w:r w:rsidRPr="007B399E">
        <w:rPr>
          <w:rFonts w:ascii="Times New Roman" w:hAnsi="Times New Roman" w:hint="default"/>
          <w:sz w:val="24"/>
          <w:szCs w:val="24"/>
        </w:rPr>
        <w:t>Procedure</w:t>
      </w:r>
      <w:r w:rsidRPr="007B399E">
        <w:rPr>
          <w:rFonts w:ascii="Times New Roman" w:hAnsi="Times New Roman" w:hint="default"/>
          <w:sz w:val="24"/>
          <w:szCs w:val="24"/>
          <w:lang w:val="en-IN"/>
        </w:rPr>
        <w:t xml:space="preserve"> :</w:t>
      </w:r>
      <w:proofErr w:type="gramEnd"/>
    </w:p>
    <w:p w14:paraId="6B7C7642" w14:textId="46FAD1C8" w:rsidR="00FA1577" w:rsidRPr="00FA1577" w:rsidRDefault="00FA1577" w:rsidP="00FA1577">
      <w:pPr>
        <w:pStyle w:val="ListParagraph"/>
        <w:numPr>
          <w:ilvl w:val="0"/>
          <w:numId w:val="20"/>
        </w:numPr>
        <w:spacing w:line="312" w:lineRule="auto"/>
        <w:jc w:val="both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Set battery capacity. </w:t>
      </w:r>
    </w:p>
    <w:p w14:paraId="20D1A050" w14:textId="6BEFB72C" w:rsidR="00FA1577" w:rsidRPr="00FA1577" w:rsidRDefault="00FA1577" w:rsidP="00FA1577">
      <w:pPr>
        <w:pStyle w:val="ListParagraph"/>
        <w:numPr>
          <w:ilvl w:val="0"/>
          <w:numId w:val="20"/>
        </w:numPr>
        <w:spacing w:line="312" w:lineRule="auto"/>
        <w:jc w:val="both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Each delivery consumes battery. </w:t>
      </w:r>
    </w:p>
    <w:p w14:paraId="24FFEAEA" w14:textId="40FB071C" w:rsidR="00FA1577" w:rsidRPr="00FA1577" w:rsidRDefault="00FA1577" w:rsidP="00FA1577">
      <w:pPr>
        <w:pStyle w:val="ListParagraph"/>
        <w:numPr>
          <w:ilvl w:val="0"/>
          <w:numId w:val="20"/>
        </w:numPr>
        <w:spacing w:line="312" w:lineRule="auto"/>
        <w:jc w:val="both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Give reward for every successful delivery. </w:t>
      </w:r>
    </w:p>
    <w:p w14:paraId="50404CF0" w14:textId="2F2B27B5" w:rsidR="006E37CA" w:rsidRPr="00FA1577" w:rsidRDefault="00FA1577" w:rsidP="00FA1577">
      <w:pPr>
        <w:pStyle w:val="ListParagraph"/>
        <w:numPr>
          <w:ilvl w:val="0"/>
          <w:numId w:val="20"/>
        </w:num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>Stop when battery becomes insufficient.</w:t>
      </w:r>
    </w:p>
    <w:p w14:paraId="5966E558" w14:textId="5B4F88EA" w:rsidR="006E37CA" w:rsidRDefault="00FD04DC" w:rsidP="006E37CA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FD04DC">
        <w:rPr>
          <w:rFonts w:ascii="Times New Roman" w:hAnsi="Times New Roman" w:cs="Times New Roman"/>
          <w:b/>
          <w:bCs/>
          <w:szCs w:val="24"/>
          <w:lang w:val="en-IN"/>
        </w:rPr>
        <w:t>Code:</w:t>
      </w:r>
    </w:p>
    <w:p w14:paraId="59AC1159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battery = 30</w:t>
      </w:r>
    </w:p>
    <w:p w14:paraId="39226F28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reward = 0</w:t>
      </w:r>
    </w:p>
    <w:p w14:paraId="5270762E" w14:textId="53BB0FFB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deliveries = 0</w:t>
      </w:r>
    </w:p>
    <w:p w14:paraId="3F729E33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>while battery &gt;= 5:</w:t>
      </w:r>
    </w:p>
    <w:p w14:paraId="2B2BDC0D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battery -= 5</w:t>
      </w:r>
    </w:p>
    <w:p w14:paraId="4CA5AA2D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reward += 10</w:t>
      </w:r>
    </w:p>
    <w:p w14:paraId="2BD55AEE" w14:textId="2136F0A8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  <w:lang w:val="en-IN"/>
        </w:rPr>
        <w:t xml:space="preserve">    deliveries += 1</w:t>
      </w:r>
    </w:p>
    <w:p w14:paraId="330E2F7C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"Deliveries =", deliveries)</w:t>
      </w:r>
    </w:p>
    <w:p w14:paraId="4240656A" w14:textId="77777777" w:rsidR="00FA1577" w:rsidRPr="00FA1577" w:rsidRDefault="00FA1577" w:rsidP="00FA1577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lastRenderedPageBreak/>
        <w:t>print(</w:t>
      </w:r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"Remaining Battery =", battery)</w:t>
      </w:r>
    </w:p>
    <w:p w14:paraId="79701D66" w14:textId="247A03DD" w:rsidR="00FD04DC" w:rsidRDefault="00FA1577" w:rsidP="006E37CA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proofErr w:type="gramStart"/>
      <w:r w:rsidRPr="00FA1577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FA1577">
        <w:rPr>
          <w:rFonts w:ascii="Times New Roman" w:hAnsi="Times New Roman" w:cs="Times New Roman"/>
          <w:szCs w:val="24"/>
          <w:lang w:val="en-IN"/>
        </w:rPr>
        <w:t>"Total Reward =", reward)</w:t>
      </w:r>
    </w:p>
    <w:p w14:paraId="3D459919" w14:textId="77777777" w:rsidR="00FA1577" w:rsidRPr="00FA1577" w:rsidRDefault="00FA1577" w:rsidP="006E37CA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</w:p>
    <w:p w14:paraId="1FC9FFB1" w14:textId="6F15E0B4" w:rsidR="003A59C9" w:rsidRDefault="003A59C9" w:rsidP="006E37CA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>
        <w:rPr>
          <w:rFonts w:ascii="Times New Roman" w:hAnsi="Times New Roman" w:cs="Times New Roman"/>
          <w:b/>
          <w:bCs/>
          <w:szCs w:val="24"/>
          <w:lang w:val="en-IN"/>
        </w:rPr>
        <w:t>Output:</w:t>
      </w:r>
    </w:p>
    <w:p w14:paraId="3301286B" w14:textId="42AF42FB" w:rsidR="00FD04DC" w:rsidRDefault="00FD04DC" w:rsidP="006E37CA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07915EB7" w14:textId="6C00D302" w:rsidR="00E35D07" w:rsidRDefault="00E11023" w:rsidP="006E37CA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E11023">
        <w:rPr>
          <w:rFonts w:ascii="Times New Roman" w:hAnsi="Times New Roman" w:cs="Times New Roman"/>
          <w:b/>
          <w:bCs/>
          <w:szCs w:val="24"/>
          <w:lang w:val="en-IN"/>
        </w:rPr>
        <w:drawing>
          <wp:inline distT="0" distB="0" distL="0" distR="0" wp14:anchorId="76ABDC40" wp14:editId="672BE137">
            <wp:extent cx="5274310" cy="1269365"/>
            <wp:effectExtent l="0" t="0" r="2540" b="6985"/>
            <wp:docPr id="38019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97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1B3A" w14:textId="77777777" w:rsidR="00E35D07" w:rsidRDefault="00E35D07" w:rsidP="006E37CA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6BCCE3A5" w14:textId="77777777" w:rsidR="00E35D07" w:rsidRDefault="00E35D07" w:rsidP="006E37CA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54EF54BD" w14:textId="77777777" w:rsidR="00E35D07" w:rsidRDefault="00E35D07" w:rsidP="006E37CA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5F025C19" w14:textId="77777777" w:rsidR="00FA1577" w:rsidRDefault="00FA1577" w:rsidP="004A7C4D">
      <w:pPr>
        <w:spacing w:line="312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A1577">
        <w:rPr>
          <w:rFonts w:ascii="Times New Roman" w:hAnsi="Times New Roman" w:cs="Times New Roman"/>
          <w:b/>
          <w:bCs/>
          <w:sz w:val="32"/>
          <w:szCs w:val="32"/>
        </w:rPr>
        <w:t>PROGRAM 4: Value Iteration (Grid World)</w:t>
      </w:r>
    </w:p>
    <w:p w14:paraId="0CB076F9" w14:textId="0600928A" w:rsidR="008753D2" w:rsidRDefault="004A7C4D" w:rsidP="004A7C4D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4A7C4D">
        <w:rPr>
          <w:rFonts w:ascii="Times New Roman" w:hAnsi="Times New Roman" w:cs="Times New Roman"/>
          <w:b/>
          <w:bCs/>
          <w:szCs w:val="24"/>
          <w:lang w:val="en-IN"/>
        </w:rPr>
        <w:t>Aim:</w:t>
      </w:r>
    </w:p>
    <w:p w14:paraId="49323970" w14:textId="50C44165" w:rsidR="0012537D" w:rsidRDefault="00FA1577" w:rsidP="004A7C4D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FA1577">
        <w:rPr>
          <w:rFonts w:ascii="Times New Roman" w:hAnsi="Times New Roman" w:cs="Times New Roman"/>
          <w:szCs w:val="24"/>
        </w:rPr>
        <w:t>To implement Value Iteration for finding the optimal policy in a grid environment.</w:t>
      </w:r>
    </w:p>
    <w:p w14:paraId="006D2410" w14:textId="77777777" w:rsidR="0012537D" w:rsidRPr="007B399E" w:rsidRDefault="0012537D" w:rsidP="0012537D">
      <w:pPr>
        <w:pStyle w:val="Heading2"/>
        <w:spacing w:beforeAutospacing="0" w:afterAutospacing="0" w:line="312" w:lineRule="auto"/>
        <w:jc w:val="both"/>
        <w:rPr>
          <w:rFonts w:ascii="Times New Roman" w:hAnsi="Times New Roman" w:hint="default"/>
          <w:sz w:val="24"/>
          <w:szCs w:val="24"/>
          <w:lang w:val="en-IN"/>
        </w:rPr>
      </w:pPr>
      <w:proofErr w:type="gramStart"/>
      <w:r w:rsidRPr="007B399E">
        <w:rPr>
          <w:rFonts w:ascii="Times New Roman" w:hAnsi="Times New Roman" w:hint="default"/>
          <w:sz w:val="24"/>
          <w:szCs w:val="24"/>
        </w:rPr>
        <w:t>Procedure</w:t>
      </w:r>
      <w:r w:rsidRPr="007B399E">
        <w:rPr>
          <w:rFonts w:ascii="Times New Roman" w:hAnsi="Times New Roman" w:hint="default"/>
          <w:sz w:val="24"/>
          <w:szCs w:val="24"/>
          <w:lang w:val="en-IN"/>
        </w:rPr>
        <w:t xml:space="preserve"> :</w:t>
      </w:r>
      <w:proofErr w:type="gramEnd"/>
    </w:p>
    <w:p w14:paraId="731D8BFB" w14:textId="0FBA1E4F" w:rsidR="00FA1577" w:rsidRPr="00FA1577" w:rsidRDefault="00FA1577" w:rsidP="00FA1577">
      <w:pPr>
        <w:pStyle w:val="ListParagraph"/>
        <w:numPr>
          <w:ilvl w:val="0"/>
          <w:numId w:val="22"/>
        </w:numPr>
        <w:spacing w:line="312" w:lineRule="auto"/>
        <w:jc w:val="both"/>
        <w:rPr>
          <w:rFonts w:ascii="Times New Roman" w:eastAsia="SimSun" w:hAnsi="Times New Roman" w:cs="Times New Roman"/>
          <w:szCs w:val="24"/>
          <w:lang w:val="en-IN"/>
        </w:rPr>
      </w:pPr>
      <w:proofErr w:type="spellStart"/>
      <w:r w:rsidRPr="00FA1577">
        <w:rPr>
          <w:rFonts w:ascii="Times New Roman" w:eastAsia="SimSun" w:hAnsi="Times New Roman" w:cs="Times New Roman"/>
          <w:szCs w:val="24"/>
          <w:lang w:val="en-IN"/>
        </w:rPr>
        <w:t>nitialize</w:t>
      </w:r>
      <w:proofErr w:type="spellEnd"/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 state values. </w:t>
      </w:r>
    </w:p>
    <w:p w14:paraId="4F90054F" w14:textId="55750FBF" w:rsidR="00FA1577" w:rsidRPr="00FA1577" w:rsidRDefault="00FA1577" w:rsidP="00FA1577">
      <w:pPr>
        <w:pStyle w:val="ListParagraph"/>
        <w:numPr>
          <w:ilvl w:val="0"/>
          <w:numId w:val="22"/>
        </w:numPr>
        <w:spacing w:line="312" w:lineRule="auto"/>
        <w:jc w:val="both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Update values using Bellman Equation. </w:t>
      </w:r>
    </w:p>
    <w:p w14:paraId="63287B8B" w14:textId="2B05D6AB" w:rsidR="00FA1577" w:rsidRPr="00FA1577" w:rsidRDefault="00FA1577" w:rsidP="00FA1577">
      <w:pPr>
        <w:pStyle w:val="ListParagraph"/>
        <w:numPr>
          <w:ilvl w:val="0"/>
          <w:numId w:val="22"/>
        </w:numPr>
        <w:spacing w:line="312" w:lineRule="auto"/>
        <w:jc w:val="both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 xml:space="preserve">Repeat until convergence. </w:t>
      </w:r>
    </w:p>
    <w:p w14:paraId="4BB1410C" w14:textId="1D56BDBD" w:rsidR="00FA1577" w:rsidRPr="00FA1577" w:rsidRDefault="00FA1577" w:rsidP="00FA1577">
      <w:pPr>
        <w:pStyle w:val="ListParagraph"/>
        <w:numPr>
          <w:ilvl w:val="0"/>
          <w:numId w:val="22"/>
        </w:numPr>
        <w:spacing w:line="312" w:lineRule="auto"/>
        <w:jc w:val="both"/>
        <w:rPr>
          <w:rFonts w:ascii="Times New Roman" w:eastAsia="SimSun" w:hAnsi="Times New Roman" w:cs="Times New Roman"/>
          <w:szCs w:val="24"/>
          <w:lang w:val="en-IN"/>
        </w:rPr>
      </w:pPr>
      <w:r w:rsidRPr="00FA1577">
        <w:rPr>
          <w:rFonts w:ascii="Times New Roman" w:eastAsia="SimSun" w:hAnsi="Times New Roman" w:cs="Times New Roman"/>
          <w:szCs w:val="24"/>
          <w:lang w:val="en-IN"/>
        </w:rPr>
        <w:t>Print optimal values.</w:t>
      </w:r>
    </w:p>
    <w:p w14:paraId="6EF32206" w14:textId="45864927" w:rsidR="0012537D" w:rsidRDefault="00A74B4B" w:rsidP="00FA157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A74B4B">
        <w:rPr>
          <w:rFonts w:ascii="Times New Roman" w:hAnsi="Times New Roman" w:cs="Times New Roman"/>
          <w:b/>
          <w:bCs/>
          <w:szCs w:val="24"/>
          <w:lang w:val="en-IN"/>
        </w:rPr>
        <w:t>Code</w:t>
      </w:r>
      <w:r>
        <w:rPr>
          <w:rFonts w:ascii="Times New Roman" w:hAnsi="Times New Roman" w:cs="Times New Roman"/>
          <w:b/>
          <w:bCs/>
          <w:szCs w:val="24"/>
          <w:lang w:val="en-IN"/>
        </w:rPr>
        <w:t>:</w:t>
      </w:r>
    </w:p>
    <w:p w14:paraId="3ED1726E" w14:textId="04420753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import 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numpy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 xml:space="preserve"> as np</w:t>
      </w:r>
    </w:p>
    <w:p w14:paraId="52E27810" w14:textId="42885C19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grid = </w:t>
      </w:r>
      <w:proofErr w:type="spellStart"/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np.zeros</w:t>
      </w:r>
      <w:proofErr w:type="spellEnd"/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((3,3))</w:t>
      </w:r>
    </w:p>
    <w:p w14:paraId="5524EA02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>reward = -1</w:t>
      </w:r>
    </w:p>
    <w:p w14:paraId="14F48136" w14:textId="28C256CA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>gamma = 0.9</w:t>
      </w:r>
    </w:p>
    <w:p w14:paraId="030DAB8B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for iteration in 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range(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10):</w:t>
      </w:r>
    </w:p>
    <w:p w14:paraId="033646B2" w14:textId="4F87D34F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new_grid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 xml:space="preserve"> = </w:t>
      </w:r>
      <w:proofErr w:type="spellStart"/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grid.copy</w:t>
      </w:r>
      <w:proofErr w:type="spellEnd"/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()</w:t>
      </w:r>
    </w:p>
    <w:p w14:paraId="5442C466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for 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i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 xml:space="preserve"> in 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range(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3):</w:t>
      </w:r>
    </w:p>
    <w:p w14:paraId="51934C5B" w14:textId="26BD8443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for j in 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range(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3):</w:t>
      </w:r>
    </w:p>
    <w:p w14:paraId="1AE5203E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if (</w:t>
      </w:r>
      <w:proofErr w:type="spellStart"/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i,j</w:t>
      </w:r>
      <w:proofErr w:type="spellEnd"/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)=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=(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2,2):</w:t>
      </w:r>
    </w:p>
    <w:p w14:paraId="5FA570BE" w14:textId="0B53BE70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    continue</w:t>
      </w:r>
    </w:p>
    <w:p w14:paraId="6BB49EA1" w14:textId="2A39ED5C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values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=[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]</w:t>
      </w:r>
    </w:p>
    <w:p w14:paraId="0B3686C5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if 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i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>&gt;0:</w:t>
      </w:r>
    </w:p>
    <w:p w14:paraId="45DCE5D8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    </w:t>
      </w:r>
      <w:proofErr w:type="spellStart"/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values.append</w:t>
      </w:r>
      <w:proofErr w:type="spellEnd"/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(grid[i-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1][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j])</w:t>
      </w:r>
    </w:p>
    <w:p w14:paraId="466A64BD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if 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i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>&lt;2:</w:t>
      </w:r>
    </w:p>
    <w:p w14:paraId="7AA77542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    </w:t>
      </w:r>
      <w:proofErr w:type="spellStart"/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values.append</w:t>
      </w:r>
      <w:proofErr w:type="spellEnd"/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(grid[i+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1][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j])</w:t>
      </w:r>
    </w:p>
    <w:p w14:paraId="054A5393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lastRenderedPageBreak/>
        <w:t xml:space="preserve">            if j&gt;0:</w:t>
      </w:r>
    </w:p>
    <w:p w14:paraId="0F74E5C7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    </w:t>
      </w:r>
      <w:proofErr w:type="spellStart"/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values.append</w:t>
      </w:r>
      <w:proofErr w:type="spellEnd"/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(grid[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i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>][j-1])</w:t>
      </w:r>
    </w:p>
    <w:p w14:paraId="129FBFB0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if j&lt;2:</w:t>
      </w:r>
    </w:p>
    <w:p w14:paraId="57E0B78A" w14:textId="2B7E601C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    </w:t>
      </w:r>
      <w:proofErr w:type="spellStart"/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values.append</w:t>
      </w:r>
      <w:proofErr w:type="spellEnd"/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(grid[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i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>][j+1])</w:t>
      </w:r>
    </w:p>
    <w:p w14:paraId="5F25E570" w14:textId="11029798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    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new_grid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>[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i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>][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j]=</w:t>
      </w:r>
      <w:proofErr w:type="spellStart"/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reward+gamma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>*max(values)</w:t>
      </w:r>
    </w:p>
    <w:p w14:paraId="68EA43DD" w14:textId="1F5EC043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grid=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new_grid</w:t>
      </w:r>
      <w:proofErr w:type="spellEnd"/>
    </w:p>
    <w:p w14:paraId="2323078A" w14:textId="7E3A5869" w:rsidR="00E26B1B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>print(grid)</w:t>
      </w:r>
    </w:p>
    <w:p w14:paraId="0E170020" w14:textId="77777777" w:rsidR="00ED316D" w:rsidRPr="00E11023" w:rsidRDefault="00ED316D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</w:p>
    <w:p w14:paraId="03D4FF91" w14:textId="776E5048" w:rsidR="00560697" w:rsidRDefault="00560697" w:rsidP="00E26B1B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Cs w:val="24"/>
          <w:lang w:val="en-IN"/>
        </w:rPr>
        <w:t>Output :</w:t>
      </w:r>
      <w:proofErr w:type="gramEnd"/>
    </w:p>
    <w:p w14:paraId="153918A2" w14:textId="27C75D64" w:rsidR="0009194A" w:rsidRDefault="0009194A" w:rsidP="00E26B1B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5B0DAF6E" w14:textId="63FE36CC" w:rsidR="0009194A" w:rsidRDefault="00E11023" w:rsidP="00E26B1B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E11023">
        <w:rPr>
          <w:rFonts w:ascii="Times New Roman" w:hAnsi="Times New Roman" w:cs="Times New Roman"/>
          <w:b/>
          <w:bCs/>
          <w:szCs w:val="24"/>
          <w:lang w:val="en-IN"/>
        </w:rPr>
        <w:drawing>
          <wp:inline distT="0" distB="0" distL="0" distR="0" wp14:anchorId="2A891A49" wp14:editId="68C224C1">
            <wp:extent cx="4222967" cy="1200212"/>
            <wp:effectExtent l="0" t="0" r="6350" b="0"/>
            <wp:docPr id="200426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3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7C4A" w14:textId="77777777" w:rsidR="00E11023" w:rsidRDefault="00E11023" w:rsidP="00E11023">
      <w:pPr>
        <w:spacing w:line="312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784FBEC" w14:textId="77777777" w:rsidR="00E11023" w:rsidRDefault="00E11023" w:rsidP="00E11023">
      <w:pPr>
        <w:spacing w:line="312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F54FF5F" w14:textId="063E02AA" w:rsidR="00B87C37" w:rsidRPr="00B87C37" w:rsidRDefault="00E11023" w:rsidP="00E11023">
      <w:pPr>
        <w:spacing w:line="312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11023">
        <w:rPr>
          <w:rFonts w:ascii="Times New Roman" w:hAnsi="Times New Roman" w:cs="Times New Roman"/>
          <w:b/>
          <w:bCs/>
          <w:sz w:val="32"/>
          <w:szCs w:val="32"/>
        </w:rPr>
        <w:t xml:space="preserve">PROGRAM </w:t>
      </w:r>
      <w:r w:rsidR="00ED316D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E11023">
        <w:rPr>
          <w:rFonts w:ascii="Times New Roman" w:hAnsi="Times New Roman" w:cs="Times New Roman"/>
          <w:b/>
          <w:bCs/>
          <w:sz w:val="32"/>
          <w:szCs w:val="32"/>
        </w:rPr>
        <w:t>: Smart Energy Management</w:t>
      </w:r>
    </w:p>
    <w:p w14:paraId="003E5624" w14:textId="77777777" w:rsidR="00B87C37" w:rsidRDefault="00B87C37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B87C37">
        <w:rPr>
          <w:rFonts w:ascii="Times New Roman" w:hAnsi="Times New Roman" w:cs="Times New Roman"/>
          <w:b/>
          <w:bCs/>
          <w:szCs w:val="24"/>
          <w:lang w:val="en-IN"/>
        </w:rPr>
        <w:t>Aim:</w:t>
      </w:r>
    </w:p>
    <w:p w14:paraId="48D21434" w14:textId="14A97786" w:rsidR="00D2232C" w:rsidRDefault="00B87C37" w:rsidP="00E11023">
      <w:pPr>
        <w:spacing w:line="312" w:lineRule="auto"/>
        <w:jc w:val="both"/>
        <w:rPr>
          <w:rFonts w:ascii="Times New Roman" w:hAnsi="Times New Roman" w:cs="Times New Roman"/>
          <w:szCs w:val="24"/>
        </w:rPr>
      </w:pPr>
      <w:r w:rsidRPr="00B87C37">
        <w:rPr>
          <w:rFonts w:ascii="Times New Roman" w:hAnsi="Times New Roman" w:cs="Times New Roman"/>
          <w:b/>
          <w:bCs/>
          <w:szCs w:val="24"/>
          <w:lang w:val="en-IN"/>
        </w:rPr>
        <w:t xml:space="preserve"> </w:t>
      </w:r>
      <w:r w:rsidR="00E11023" w:rsidRPr="00E11023">
        <w:rPr>
          <w:rFonts w:ascii="Times New Roman" w:hAnsi="Times New Roman" w:cs="Times New Roman"/>
          <w:szCs w:val="24"/>
        </w:rPr>
        <w:t>To implement an RL-based smart energy management system with an electricity usage limit.</w:t>
      </w:r>
    </w:p>
    <w:p w14:paraId="2E8E7B4F" w14:textId="77777777" w:rsid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</w:p>
    <w:p w14:paraId="0457A07E" w14:textId="77777777" w:rsidR="00D2232C" w:rsidRPr="007B399E" w:rsidRDefault="00D2232C" w:rsidP="00D2232C">
      <w:pPr>
        <w:pStyle w:val="Heading2"/>
        <w:spacing w:beforeAutospacing="0" w:afterAutospacing="0" w:line="312" w:lineRule="auto"/>
        <w:jc w:val="both"/>
        <w:rPr>
          <w:rFonts w:ascii="Times New Roman" w:hAnsi="Times New Roman" w:hint="default"/>
          <w:sz w:val="24"/>
          <w:szCs w:val="24"/>
          <w:lang w:val="en-IN"/>
        </w:rPr>
      </w:pPr>
      <w:proofErr w:type="gramStart"/>
      <w:r w:rsidRPr="007B399E">
        <w:rPr>
          <w:rFonts w:ascii="Times New Roman" w:hAnsi="Times New Roman" w:hint="default"/>
          <w:sz w:val="24"/>
          <w:szCs w:val="24"/>
        </w:rPr>
        <w:t>Procedure</w:t>
      </w:r>
      <w:r w:rsidRPr="007B399E">
        <w:rPr>
          <w:rFonts w:ascii="Times New Roman" w:hAnsi="Times New Roman" w:hint="default"/>
          <w:sz w:val="24"/>
          <w:szCs w:val="24"/>
          <w:lang w:val="en-IN"/>
        </w:rPr>
        <w:t xml:space="preserve"> :</w:t>
      </w:r>
      <w:proofErr w:type="gramEnd"/>
    </w:p>
    <w:p w14:paraId="34989B2F" w14:textId="3C05224B" w:rsidR="00E11023" w:rsidRPr="00E11023" w:rsidRDefault="00E11023" w:rsidP="00E11023">
      <w:pPr>
        <w:pStyle w:val="ListParagraph"/>
        <w:numPr>
          <w:ilvl w:val="0"/>
          <w:numId w:val="24"/>
        </w:numPr>
        <w:spacing w:line="312" w:lineRule="auto"/>
        <w:rPr>
          <w:rFonts w:ascii="Times New Roman" w:eastAsia="SimSun" w:hAnsi="Times New Roman" w:cs="Times New Roman"/>
          <w:szCs w:val="24"/>
          <w:lang w:val="en-IN"/>
        </w:rPr>
      </w:pPr>
      <w:r w:rsidRPr="00E11023">
        <w:rPr>
          <w:rFonts w:ascii="Times New Roman" w:eastAsia="SimSun" w:hAnsi="Times New Roman" w:cs="Times New Roman"/>
          <w:szCs w:val="24"/>
          <w:lang w:val="en-IN"/>
        </w:rPr>
        <w:t xml:space="preserve">Set energy threshold. </w:t>
      </w:r>
    </w:p>
    <w:p w14:paraId="5D863868" w14:textId="2F42FF92" w:rsidR="00E11023" w:rsidRPr="00E11023" w:rsidRDefault="00E11023" w:rsidP="00E11023">
      <w:pPr>
        <w:pStyle w:val="ListParagraph"/>
        <w:numPr>
          <w:ilvl w:val="0"/>
          <w:numId w:val="24"/>
        </w:numPr>
        <w:spacing w:line="312" w:lineRule="auto"/>
        <w:rPr>
          <w:rFonts w:ascii="Times New Roman" w:eastAsia="SimSun" w:hAnsi="Times New Roman" w:cs="Times New Roman"/>
          <w:szCs w:val="24"/>
          <w:lang w:val="en-IN"/>
        </w:rPr>
      </w:pPr>
      <w:r w:rsidRPr="00E11023">
        <w:rPr>
          <w:rFonts w:ascii="Times New Roman" w:eastAsia="SimSun" w:hAnsi="Times New Roman" w:cs="Times New Roman"/>
          <w:szCs w:val="24"/>
          <w:lang w:val="en-IN"/>
        </w:rPr>
        <w:t xml:space="preserve">Monitor energy usage. </w:t>
      </w:r>
    </w:p>
    <w:p w14:paraId="012EE1ED" w14:textId="6D1A8154" w:rsidR="00E11023" w:rsidRPr="00E11023" w:rsidRDefault="00E11023" w:rsidP="00E11023">
      <w:pPr>
        <w:pStyle w:val="ListParagraph"/>
        <w:numPr>
          <w:ilvl w:val="0"/>
          <w:numId w:val="24"/>
        </w:numPr>
        <w:spacing w:line="312" w:lineRule="auto"/>
        <w:rPr>
          <w:rFonts w:ascii="Times New Roman" w:eastAsia="SimSun" w:hAnsi="Times New Roman" w:cs="Times New Roman"/>
          <w:szCs w:val="24"/>
          <w:lang w:val="en-IN"/>
        </w:rPr>
      </w:pPr>
      <w:r w:rsidRPr="00E11023">
        <w:rPr>
          <w:rFonts w:ascii="Times New Roman" w:eastAsia="SimSun" w:hAnsi="Times New Roman" w:cs="Times New Roman"/>
          <w:szCs w:val="24"/>
          <w:lang w:val="en-IN"/>
        </w:rPr>
        <w:t xml:space="preserve">Give reward if usage stays below threshold. </w:t>
      </w:r>
    </w:p>
    <w:p w14:paraId="265018B2" w14:textId="741F65B0" w:rsidR="00E11023" w:rsidRPr="00E11023" w:rsidRDefault="00E11023" w:rsidP="00E11023">
      <w:pPr>
        <w:pStyle w:val="ListParagraph"/>
        <w:numPr>
          <w:ilvl w:val="0"/>
          <w:numId w:val="24"/>
        </w:numPr>
        <w:spacing w:line="312" w:lineRule="auto"/>
        <w:rPr>
          <w:rFonts w:ascii="Times New Roman" w:eastAsia="SimSun" w:hAnsi="Times New Roman" w:cs="Times New Roman"/>
          <w:szCs w:val="24"/>
          <w:lang w:val="en-IN"/>
        </w:rPr>
      </w:pPr>
      <w:r w:rsidRPr="00E11023">
        <w:rPr>
          <w:rFonts w:ascii="Times New Roman" w:eastAsia="SimSun" w:hAnsi="Times New Roman" w:cs="Times New Roman"/>
          <w:szCs w:val="24"/>
          <w:lang w:val="en-IN"/>
        </w:rPr>
        <w:t>Otherwise apply penalty</w:t>
      </w:r>
    </w:p>
    <w:p w14:paraId="707CE043" w14:textId="77777777" w:rsidR="00E11023" w:rsidRDefault="00E11023" w:rsidP="00E11023">
      <w:pPr>
        <w:spacing w:line="312" w:lineRule="auto"/>
        <w:jc w:val="both"/>
        <w:rPr>
          <w:rFonts w:ascii="Times New Roman" w:eastAsia="SimSun" w:hAnsi="Times New Roman" w:cs="Times New Roman"/>
          <w:b/>
          <w:bCs/>
          <w:szCs w:val="24"/>
          <w:lang w:val="en-IN"/>
        </w:rPr>
      </w:pPr>
    </w:p>
    <w:p w14:paraId="31EA4B4D" w14:textId="69D02088" w:rsidR="00D2232C" w:rsidRPr="00D2232C" w:rsidRDefault="00184BE4" w:rsidP="00E11023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Cs w:val="24"/>
          <w:lang w:val="en-IN"/>
        </w:rPr>
        <w:t>Code</w:t>
      </w:r>
      <w:r w:rsidR="00D2232C" w:rsidRPr="00D2232C">
        <w:rPr>
          <w:rFonts w:ascii="Times New Roman" w:hAnsi="Times New Roman" w:cs="Times New Roman"/>
          <w:b/>
          <w:bCs/>
          <w:szCs w:val="24"/>
          <w:lang w:val="en-IN"/>
        </w:rPr>
        <w:t xml:space="preserve"> :</w:t>
      </w:r>
      <w:proofErr w:type="gramEnd"/>
    </w:p>
    <w:p w14:paraId="116646D3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energy_used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 xml:space="preserve"> = [12, 15, 10, 18, 8]</w:t>
      </w:r>
    </w:p>
    <w:p w14:paraId="765D809C" w14:textId="09BE0115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>threshold = 15</w:t>
      </w:r>
    </w:p>
    <w:p w14:paraId="53D9AB32" w14:textId="68150718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>reward = 0</w:t>
      </w:r>
    </w:p>
    <w:p w14:paraId="1342C313" w14:textId="0E943DD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for e in </w:t>
      </w:r>
      <w:proofErr w:type="spellStart"/>
      <w:r w:rsidRPr="00E11023">
        <w:rPr>
          <w:rFonts w:ascii="Times New Roman" w:hAnsi="Times New Roman" w:cs="Times New Roman"/>
          <w:szCs w:val="24"/>
          <w:lang w:val="en-IN"/>
        </w:rPr>
        <w:t>energy_used</w:t>
      </w:r>
      <w:proofErr w:type="spellEnd"/>
      <w:r w:rsidRPr="00E11023">
        <w:rPr>
          <w:rFonts w:ascii="Times New Roman" w:hAnsi="Times New Roman" w:cs="Times New Roman"/>
          <w:szCs w:val="24"/>
          <w:lang w:val="en-IN"/>
        </w:rPr>
        <w:t>:</w:t>
      </w:r>
    </w:p>
    <w:p w14:paraId="03426F39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if e &lt;= threshold:</w:t>
      </w:r>
    </w:p>
    <w:p w14:paraId="26B17D7A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reward += 10</w:t>
      </w:r>
    </w:p>
    <w:p w14:paraId="42298B89" w14:textId="72ED243D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"Energy:", e, "Reward +10")</w:t>
      </w:r>
    </w:p>
    <w:p w14:paraId="4EDADC7D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else:</w:t>
      </w:r>
    </w:p>
    <w:p w14:paraId="3D499076" w14:textId="77777777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lastRenderedPageBreak/>
        <w:t xml:space="preserve">        reward -= 5</w:t>
      </w:r>
    </w:p>
    <w:p w14:paraId="598D3FED" w14:textId="033A697A" w:rsidR="00E11023" w:rsidRPr="00E11023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r w:rsidRPr="00E11023">
        <w:rPr>
          <w:rFonts w:ascii="Times New Roman" w:hAnsi="Times New Roman" w:cs="Times New Roman"/>
          <w:szCs w:val="24"/>
          <w:lang w:val="en-IN"/>
        </w:rPr>
        <w:t xml:space="preserve">        </w:t>
      </w: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"Energy:", e, "Penalty -5")</w:t>
      </w:r>
    </w:p>
    <w:p w14:paraId="64EAB3BD" w14:textId="1ADA5B04" w:rsidR="00B87C37" w:rsidRDefault="00E11023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  <w:proofErr w:type="gramStart"/>
      <w:r w:rsidRPr="00E11023">
        <w:rPr>
          <w:rFonts w:ascii="Times New Roman" w:hAnsi="Times New Roman" w:cs="Times New Roman"/>
          <w:szCs w:val="24"/>
          <w:lang w:val="en-IN"/>
        </w:rPr>
        <w:t>print(</w:t>
      </w:r>
      <w:proofErr w:type="gramEnd"/>
      <w:r w:rsidRPr="00E11023">
        <w:rPr>
          <w:rFonts w:ascii="Times New Roman" w:hAnsi="Times New Roman" w:cs="Times New Roman"/>
          <w:szCs w:val="24"/>
          <w:lang w:val="en-IN"/>
        </w:rPr>
        <w:t>"Total Reward =", reward)</w:t>
      </w:r>
    </w:p>
    <w:p w14:paraId="1582AC8A" w14:textId="77777777" w:rsidR="00ED316D" w:rsidRDefault="00ED316D" w:rsidP="00E11023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</w:p>
    <w:p w14:paraId="0AD52231" w14:textId="21FC1DD9" w:rsidR="00E1666E" w:rsidRDefault="00E1666E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proofErr w:type="gramStart"/>
      <w:r w:rsidRPr="00E1666E">
        <w:rPr>
          <w:rFonts w:ascii="Times New Roman" w:hAnsi="Times New Roman" w:cs="Times New Roman"/>
          <w:b/>
          <w:bCs/>
          <w:szCs w:val="24"/>
          <w:lang w:val="en-IN"/>
        </w:rPr>
        <w:t>Output</w:t>
      </w:r>
      <w:r>
        <w:rPr>
          <w:rFonts w:ascii="Times New Roman" w:hAnsi="Times New Roman" w:cs="Times New Roman"/>
          <w:b/>
          <w:bCs/>
          <w:szCs w:val="24"/>
          <w:lang w:val="en-IN"/>
        </w:rPr>
        <w:t xml:space="preserve"> :</w:t>
      </w:r>
      <w:proofErr w:type="gramEnd"/>
    </w:p>
    <w:p w14:paraId="285F1543" w14:textId="53383AD5" w:rsidR="00E1666E" w:rsidRDefault="00E1666E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1DFCBCAB" w14:textId="5BC1A46E" w:rsidR="009C2D95" w:rsidRDefault="00E11023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E11023">
        <w:rPr>
          <w:rFonts w:ascii="Times New Roman" w:hAnsi="Times New Roman" w:cs="Times New Roman"/>
          <w:b/>
          <w:bCs/>
          <w:szCs w:val="24"/>
          <w:lang w:val="en-IN"/>
        </w:rPr>
        <w:drawing>
          <wp:inline distT="0" distB="0" distL="0" distR="0" wp14:anchorId="2ECDECB9" wp14:editId="679A254A">
            <wp:extent cx="5274310" cy="1376045"/>
            <wp:effectExtent l="0" t="0" r="2540" b="0"/>
            <wp:docPr id="19610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11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FFBA" w14:textId="77777777" w:rsidR="009C2D95" w:rsidRDefault="009C2D95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7DE887B9" w14:textId="77777777" w:rsidR="009C2D95" w:rsidRDefault="009C2D95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454FD9D2" w14:textId="77777777" w:rsidR="009C2D95" w:rsidRDefault="009C2D95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51D9AA35" w14:textId="77777777" w:rsidR="009C2D95" w:rsidRDefault="009C2D95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53680C0E" w14:textId="77777777" w:rsidR="009C2D95" w:rsidRDefault="009C2D95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778AE686" w14:textId="77777777" w:rsidR="009C2D95" w:rsidRDefault="009C2D95" w:rsidP="00B87C37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25909AD9" w14:textId="77777777" w:rsidR="00E26B1B" w:rsidRPr="00A74B4B" w:rsidRDefault="00E26B1B" w:rsidP="004A7C4D">
      <w:pPr>
        <w:spacing w:line="312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</w:p>
    <w:p w14:paraId="45D895C7" w14:textId="77777777" w:rsidR="008753D2" w:rsidRPr="008753D2" w:rsidRDefault="008753D2" w:rsidP="004A7C4D">
      <w:pPr>
        <w:spacing w:line="312" w:lineRule="auto"/>
        <w:jc w:val="both"/>
        <w:rPr>
          <w:rFonts w:ascii="Times New Roman" w:hAnsi="Times New Roman" w:cs="Times New Roman"/>
          <w:szCs w:val="24"/>
          <w:lang w:val="en-IN"/>
        </w:rPr>
      </w:pPr>
    </w:p>
    <w:sectPr w:rsidR="008753D2" w:rsidRPr="008753D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B813C5"/>
    <w:multiLevelType w:val="hybridMultilevel"/>
    <w:tmpl w:val="67B4C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A631C8"/>
    <w:multiLevelType w:val="hybridMultilevel"/>
    <w:tmpl w:val="F9B09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A28BF"/>
    <w:multiLevelType w:val="hybridMultilevel"/>
    <w:tmpl w:val="C358A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B44AD"/>
    <w:multiLevelType w:val="hybridMultilevel"/>
    <w:tmpl w:val="B9625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B68E0"/>
    <w:multiLevelType w:val="hybridMultilevel"/>
    <w:tmpl w:val="6E1C8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475752"/>
    <w:multiLevelType w:val="hybridMultilevel"/>
    <w:tmpl w:val="33328898"/>
    <w:lvl w:ilvl="0" w:tplc="A5683302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619F5"/>
    <w:multiLevelType w:val="hybridMultilevel"/>
    <w:tmpl w:val="23BAF3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30FAB"/>
    <w:multiLevelType w:val="hybridMultilevel"/>
    <w:tmpl w:val="8A0EE30C"/>
    <w:lvl w:ilvl="0" w:tplc="E1FAC07A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FB3373"/>
    <w:multiLevelType w:val="hybridMultilevel"/>
    <w:tmpl w:val="EAF423F2"/>
    <w:lvl w:ilvl="0" w:tplc="E72ACB32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C2883"/>
    <w:multiLevelType w:val="hybridMultilevel"/>
    <w:tmpl w:val="557AAF18"/>
    <w:lvl w:ilvl="0" w:tplc="B6E851D2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30C83"/>
    <w:multiLevelType w:val="hybridMultilevel"/>
    <w:tmpl w:val="44C493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D597F"/>
    <w:multiLevelType w:val="hybridMultilevel"/>
    <w:tmpl w:val="9288D3D6"/>
    <w:lvl w:ilvl="0" w:tplc="D2F6B342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230C53"/>
    <w:multiLevelType w:val="hybridMultilevel"/>
    <w:tmpl w:val="14C05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1A59B2"/>
    <w:multiLevelType w:val="hybridMultilevel"/>
    <w:tmpl w:val="BA4C8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64B15"/>
    <w:multiLevelType w:val="hybridMultilevel"/>
    <w:tmpl w:val="63A08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61904">
    <w:abstractNumId w:val="9"/>
  </w:num>
  <w:num w:numId="2" w16cid:durableId="652876159">
    <w:abstractNumId w:val="7"/>
  </w:num>
  <w:num w:numId="3" w16cid:durableId="421613096">
    <w:abstractNumId w:val="6"/>
  </w:num>
  <w:num w:numId="4" w16cid:durableId="1867594119">
    <w:abstractNumId w:val="5"/>
  </w:num>
  <w:num w:numId="5" w16cid:durableId="123816371">
    <w:abstractNumId w:val="4"/>
  </w:num>
  <w:num w:numId="6" w16cid:durableId="1421754485">
    <w:abstractNumId w:val="8"/>
  </w:num>
  <w:num w:numId="7" w16cid:durableId="1209143303">
    <w:abstractNumId w:val="3"/>
  </w:num>
  <w:num w:numId="8" w16cid:durableId="1614899202">
    <w:abstractNumId w:val="2"/>
  </w:num>
  <w:num w:numId="9" w16cid:durableId="287779860">
    <w:abstractNumId w:val="1"/>
  </w:num>
  <w:num w:numId="10" w16cid:durableId="1285230809">
    <w:abstractNumId w:val="0"/>
  </w:num>
  <w:num w:numId="11" w16cid:durableId="3548181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939881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787115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878899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418562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2517484">
    <w:abstractNumId w:val="13"/>
  </w:num>
  <w:num w:numId="17" w16cid:durableId="556472343">
    <w:abstractNumId w:val="17"/>
  </w:num>
  <w:num w:numId="18" w16cid:durableId="983434495">
    <w:abstractNumId w:val="16"/>
  </w:num>
  <w:num w:numId="19" w16cid:durableId="377434397">
    <w:abstractNumId w:val="15"/>
  </w:num>
  <w:num w:numId="20" w16cid:durableId="1545097510">
    <w:abstractNumId w:val="22"/>
  </w:num>
  <w:num w:numId="21" w16cid:durableId="1785271936">
    <w:abstractNumId w:val="18"/>
  </w:num>
  <w:num w:numId="22" w16cid:durableId="955449346">
    <w:abstractNumId w:val="11"/>
  </w:num>
  <w:num w:numId="23" w16cid:durableId="346640311">
    <w:abstractNumId w:val="19"/>
  </w:num>
  <w:num w:numId="24" w16cid:durableId="958343589">
    <w:abstractNumId w:val="20"/>
  </w:num>
  <w:num w:numId="25" w16cid:durableId="834984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5C"/>
    <w:rsid w:val="00020396"/>
    <w:rsid w:val="00050A31"/>
    <w:rsid w:val="00061129"/>
    <w:rsid w:val="000716D2"/>
    <w:rsid w:val="00071AAB"/>
    <w:rsid w:val="00072ECE"/>
    <w:rsid w:val="0009194A"/>
    <w:rsid w:val="000B76C4"/>
    <w:rsid w:val="000C2366"/>
    <w:rsid w:val="000C5610"/>
    <w:rsid w:val="000E6552"/>
    <w:rsid w:val="000F3A4F"/>
    <w:rsid w:val="000F59AC"/>
    <w:rsid w:val="00121A6B"/>
    <w:rsid w:val="0012537D"/>
    <w:rsid w:val="001364FE"/>
    <w:rsid w:val="001368DD"/>
    <w:rsid w:val="00145C21"/>
    <w:rsid w:val="00147DB3"/>
    <w:rsid w:val="001518A5"/>
    <w:rsid w:val="00170095"/>
    <w:rsid w:val="00170E4F"/>
    <w:rsid w:val="001743F4"/>
    <w:rsid w:val="00184BE4"/>
    <w:rsid w:val="00187C33"/>
    <w:rsid w:val="001936B7"/>
    <w:rsid w:val="00196AB1"/>
    <w:rsid w:val="00201333"/>
    <w:rsid w:val="00201748"/>
    <w:rsid w:val="002068F4"/>
    <w:rsid w:val="00210FA7"/>
    <w:rsid w:val="00216417"/>
    <w:rsid w:val="00264AB4"/>
    <w:rsid w:val="0026631D"/>
    <w:rsid w:val="00286FA8"/>
    <w:rsid w:val="002C2F53"/>
    <w:rsid w:val="003233DD"/>
    <w:rsid w:val="0033518C"/>
    <w:rsid w:val="003437C2"/>
    <w:rsid w:val="0035578C"/>
    <w:rsid w:val="00377186"/>
    <w:rsid w:val="003A1C03"/>
    <w:rsid w:val="003A59C9"/>
    <w:rsid w:val="00414627"/>
    <w:rsid w:val="00425D63"/>
    <w:rsid w:val="00436461"/>
    <w:rsid w:val="004643D8"/>
    <w:rsid w:val="00497C24"/>
    <w:rsid w:val="004A7C4D"/>
    <w:rsid w:val="004C7BA5"/>
    <w:rsid w:val="004E7628"/>
    <w:rsid w:val="004F48F2"/>
    <w:rsid w:val="005149B1"/>
    <w:rsid w:val="00560697"/>
    <w:rsid w:val="005647F2"/>
    <w:rsid w:val="00564E5C"/>
    <w:rsid w:val="005662D1"/>
    <w:rsid w:val="00573A09"/>
    <w:rsid w:val="005A4526"/>
    <w:rsid w:val="005B429B"/>
    <w:rsid w:val="005C1B16"/>
    <w:rsid w:val="005E1AD2"/>
    <w:rsid w:val="005E53D0"/>
    <w:rsid w:val="006002EB"/>
    <w:rsid w:val="006128EF"/>
    <w:rsid w:val="006132B0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E37CA"/>
    <w:rsid w:val="00712A9D"/>
    <w:rsid w:val="007152D7"/>
    <w:rsid w:val="00746C14"/>
    <w:rsid w:val="00774382"/>
    <w:rsid w:val="007B399E"/>
    <w:rsid w:val="007C2C59"/>
    <w:rsid w:val="00801F23"/>
    <w:rsid w:val="008167EC"/>
    <w:rsid w:val="00837632"/>
    <w:rsid w:val="0085640F"/>
    <w:rsid w:val="008567AA"/>
    <w:rsid w:val="008753D2"/>
    <w:rsid w:val="00892712"/>
    <w:rsid w:val="008A680A"/>
    <w:rsid w:val="008B0BB0"/>
    <w:rsid w:val="008B7D6B"/>
    <w:rsid w:val="008E61DA"/>
    <w:rsid w:val="008E6C4B"/>
    <w:rsid w:val="008F18C0"/>
    <w:rsid w:val="008F3C99"/>
    <w:rsid w:val="00907648"/>
    <w:rsid w:val="00930FDE"/>
    <w:rsid w:val="00984C93"/>
    <w:rsid w:val="00987CE1"/>
    <w:rsid w:val="009905CE"/>
    <w:rsid w:val="0099405C"/>
    <w:rsid w:val="009C2D95"/>
    <w:rsid w:val="009C600F"/>
    <w:rsid w:val="009D3723"/>
    <w:rsid w:val="009E04F2"/>
    <w:rsid w:val="00A03B7B"/>
    <w:rsid w:val="00A200C9"/>
    <w:rsid w:val="00A250D5"/>
    <w:rsid w:val="00A32F56"/>
    <w:rsid w:val="00A36028"/>
    <w:rsid w:val="00A74B4B"/>
    <w:rsid w:val="00A775BE"/>
    <w:rsid w:val="00A91424"/>
    <w:rsid w:val="00AA2C77"/>
    <w:rsid w:val="00AA6849"/>
    <w:rsid w:val="00AC3FB9"/>
    <w:rsid w:val="00AC702A"/>
    <w:rsid w:val="00AD226F"/>
    <w:rsid w:val="00B110BF"/>
    <w:rsid w:val="00B13A52"/>
    <w:rsid w:val="00B24CF4"/>
    <w:rsid w:val="00B26993"/>
    <w:rsid w:val="00B4570C"/>
    <w:rsid w:val="00B508BB"/>
    <w:rsid w:val="00B5208C"/>
    <w:rsid w:val="00B74876"/>
    <w:rsid w:val="00B75F98"/>
    <w:rsid w:val="00B81DA3"/>
    <w:rsid w:val="00B87C37"/>
    <w:rsid w:val="00BB7C2B"/>
    <w:rsid w:val="00BC1664"/>
    <w:rsid w:val="00BC2546"/>
    <w:rsid w:val="00C05085"/>
    <w:rsid w:val="00C1593D"/>
    <w:rsid w:val="00C56C7E"/>
    <w:rsid w:val="00C776A4"/>
    <w:rsid w:val="00CA2C6C"/>
    <w:rsid w:val="00CA5B05"/>
    <w:rsid w:val="00CC0600"/>
    <w:rsid w:val="00CC78AC"/>
    <w:rsid w:val="00CD1699"/>
    <w:rsid w:val="00CF7953"/>
    <w:rsid w:val="00D07232"/>
    <w:rsid w:val="00D10245"/>
    <w:rsid w:val="00D21BDD"/>
    <w:rsid w:val="00D2232C"/>
    <w:rsid w:val="00D56CC6"/>
    <w:rsid w:val="00D651AB"/>
    <w:rsid w:val="00D65F07"/>
    <w:rsid w:val="00D92BB7"/>
    <w:rsid w:val="00DC76D2"/>
    <w:rsid w:val="00DD30ED"/>
    <w:rsid w:val="00E11023"/>
    <w:rsid w:val="00E1666E"/>
    <w:rsid w:val="00E26B1B"/>
    <w:rsid w:val="00E35372"/>
    <w:rsid w:val="00E35D07"/>
    <w:rsid w:val="00E64C21"/>
    <w:rsid w:val="00E91536"/>
    <w:rsid w:val="00EC24C6"/>
    <w:rsid w:val="00EC2F76"/>
    <w:rsid w:val="00ED316D"/>
    <w:rsid w:val="00EF2933"/>
    <w:rsid w:val="00F05146"/>
    <w:rsid w:val="00F1115D"/>
    <w:rsid w:val="00F15B72"/>
    <w:rsid w:val="00F3513C"/>
    <w:rsid w:val="00F465C5"/>
    <w:rsid w:val="00F50570"/>
    <w:rsid w:val="00F5180D"/>
    <w:rsid w:val="00F51B21"/>
    <w:rsid w:val="00F51D87"/>
    <w:rsid w:val="00F8455C"/>
    <w:rsid w:val="00FA1577"/>
    <w:rsid w:val="00FB2E0A"/>
    <w:rsid w:val="00FD04DC"/>
    <w:rsid w:val="00FF2BA1"/>
    <w:rsid w:val="185860A2"/>
    <w:rsid w:val="25C03A79"/>
    <w:rsid w:val="37971B2D"/>
    <w:rsid w:val="4D5A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8CE63"/>
  <w15:docId w15:val="{C66A6955-CDC9-4E2F-AE3B-A7D6C0FD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8" w:qFormat="1"/>
    <w:lsdException w:name="index 9" w:qFormat="1"/>
    <w:lsdException w:name="toc 1" w:qFormat="1"/>
    <w:lsdException w:name="toc 2" w:qFormat="1"/>
    <w:lsdException w:name="toc 5" w:qFormat="1"/>
    <w:lsdException w:name="toc 6" w:qFormat="1"/>
    <w:lsdException w:name="toc 9" w:qFormat="1"/>
    <w:lsdException w:name="annotation text" w:qFormat="1"/>
    <w:lsdException w:name="caption" w:semiHidden="1" w:unhideWhenUsed="1" w:qFormat="1"/>
    <w:lsdException w:name="endnote reference" w:qFormat="1"/>
    <w:lsdException w:name="endnote text" w:qFormat="1"/>
    <w:lsdException w:name="toa heading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Body Text First Indent" w:qFormat="1"/>
    <w:lsdException w:name="Body Text First Indent 2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Strong" w:qFormat="1"/>
    <w:lsdException w:name="Emphasis" w:qFormat="1"/>
    <w:lsdException w:name="Document Map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37CA"/>
    <w:rPr>
      <w:rFonts w:asciiTheme="minorHAnsi" w:eastAsiaTheme="minorEastAsia" w:hAnsiTheme="minorHAnsi" w:cstheme="minorBidi"/>
      <w:sz w:val="24"/>
      <w:szCs w:val="26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link w:val="Heading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Cs w:val="24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ing2Char">
    <w:name w:val="Heading 2 Char"/>
    <w:basedOn w:val="DefaultParagraphFont"/>
    <w:link w:val="Heading2"/>
    <w:semiHidden/>
    <w:rsid w:val="00E91536"/>
    <w:rPr>
      <w:rFonts w:ascii="SimSun" w:hAnsi="SimSun"/>
      <w:b/>
      <w:bCs/>
      <w:sz w:val="36"/>
      <w:szCs w:val="36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rsid w:val="00E91536"/>
    <w:rPr>
      <w:rFonts w:ascii="SimSun" w:hAnsi="SimSun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99"/>
    <w:unhideWhenUsed/>
    <w:rsid w:val="00FA1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A4CAA-6FC8-4586-A482-3BC4C7BC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Siddartha Galla</dc:creator>
  <cp:lastModifiedBy>Phanith Chandu</cp:lastModifiedBy>
  <cp:revision>2</cp:revision>
  <dcterms:created xsi:type="dcterms:W3CDTF">2026-07-21T05:08:00Z</dcterms:created>
  <dcterms:modified xsi:type="dcterms:W3CDTF">2026-07-21T05:08:00Z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97F5BBB2736C4AAE965EFFF3C50C439E_12</vt:lpwstr>
  </property>
  <property fmtid="{D5CDD505-2E9C-101B-9397-08002B2CF9AE}" pid="4" name="KSOTemplateDocerSaveRecord">
    <vt:lpwstr>eyJoZGlkIjoiMjE5ZDdmNGY5YjUxMWFjYWYwMzkwOTJjZjE3N2EzZmYiLCJ1c2VySWQiOiI1NjcxODQ0MjM5MzEifQ==</vt:lpwstr>
  </property>
</Properties>
</file>