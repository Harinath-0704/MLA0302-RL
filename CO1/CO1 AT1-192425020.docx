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8CE63" w14:textId="77777777" w:rsidR="00201748" w:rsidRDefault="00000000">
      <w:pPr>
        <w:spacing w:line="312" w:lineRule="auto"/>
        <w:jc w:val="both"/>
        <w:rPr>
          <w:b/>
          <w:sz w:val="26"/>
        </w:rPr>
      </w:pPr>
      <w:r>
        <w:pict w14:anchorId="7C08CE7B">
          <v:rect id="_x0000_i1025" style="width:0;height:1.5pt" o:hralign="center" o:hrstd="t" o:hr="t" fillcolor="#a0a0a0" stroked="f"/>
        </w:pict>
      </w:r>
    </w:p>
    <w:p w14:paraId="7C08CE64" w14:textId="4CF608BC" w:rsidR="00201748" w:rsidRDefault="00000000">
      <w:pPr>
        <w:spacing w:line="312" w:lineRule="auto"/>
        <w:jc w:val="both"/>
        <w:rPr>
          <w:rFonts w:ascii="Times New Roman" w:hAnsi="Times New Roman" w:cs="Times New Roman"/>
          <w:b/>
          <w:sz w:val="28"/>
          <w:szCs w:val="28"/>
        </w:rPr>
      </w:pPr>
      <w:r>
        <w:rPr>
          <w:rFonts w:ascii="Times New Roman" w:hAnsi="Times New Roman" w:cs="Times New Roman"/>
          <w:b/>
          <w:sz w:val="28"/>
          <w:szCs w:val="28"/>
        </w:rPr>
        <w:t>Student Name</w:t>
      </w:r>
      <w:r>
        <w:rPr>
          <w:rFonts w:ascii="Times New Roman" w:hAnsi="Times New Roman" w:cs="Times New Roman"/>
          <w:b/>
          <w:sz w:val="28"/>
          <w:szCs w:val="28"/>
          <w:lang w:val="en-IN"/>
        </w:rPr>
        <w:tab/>
      </w:r>
      <w:r>
        <w:rPr>
          <w:rFonts w:ascii="Times New Roman" w:hAnsi="Times New Roman" w:cs="Times New Roman"/>
          <w:b/>
          <w:sz w:val="28"/>
          <w:szCs w:val="28"/>
          <w:lang w:val="en-IN"/>
        </w:rPr>
        <w:tab/>
        <w:t xml:space="preserve">      </w:t>
      </w:r>
      <w:proofErr w:type="gramStart"/>
      <w:r>
        <w:rPr>
          <w:rFonts w:ascii="Times New Roman" w:hAnsi="Times New Roman" w:cs="Times New Roman"/>
          <w:b/>
          <w:sz w:val="28"/>
          <w:szCs w:val="28"/>
          <w:lang w:val="en-IN"/>
        </w:rPr>
        <w:t xml:space="preserve">  </w:t>
      </w:r>
      <w:r>
        <w:rPr>
          <w:rFonts w:ascii="Times New Roman" w:hAnsi="Times New Roman" w:cs="Times New Roman"/>
          <w:b/>
          <w:sz w:val="28"/>
          <w:szCs w:val="28"/>
        </w:rPr>
        <w:t>:</w:t>
      </w:r>
      <w:proofErr w:type="gramEnd"/>
      <w:r>
        <w:rPr>
          <w:rFonts w:ascii="Times New Roman" w:hAnsi="Times New Roman" w:cs="Times New Roman"/>
          <w:b/>
          <w:sz w:val="28"/>
          <w:szCs w:val="28"/>
          <w:lang w:val="en-IN"/>
        </w:rPr>
        <w:t xml:space="preserve">    </w:t>
      </w:r>
      <w:r w:rsidR="002068F4">
        <w:rPr>
          <w:rFonts w:ascii="Times New Roman" w:hAnsi="Times New Roman" w:cs="Times New Roman"/>
          <w:b/>
          <w:sz w:val="28"/>
          <w:szCs w:val="28"/>
          <w:lang w:val="en-IN"/>
        </w:rPr>
        <w:t>M Harinath</w:t>
      </w:r>
    </w:p>
    <w:p w14:paraId="7C08CE65" w14:textId="719658D0" w:rsidR="00201748" w:rsidRDefault="00000000">
      <w:pPr>
        <w:spacing w:line="312" w:lineRule="auto"/>
        <w:jc w:val="both"/>
        <w:rPr>
          <w:rFonts w:ascii="Times New Roman" w:hAnsi="Times New Roman" w:cs="Times New Roman"/>
          <w:b/>
          <w:sz w:val="28"/>
          <w:szCs w:val="28"/>
        </w:rPr>
      </w:pPr>
      <w:r>
        <w:rPr>
          <w:rFonts w:ascii="Times New Roman" w:hAnsi="Times New Roman" w:cs="Times New Roman"/>
          <w:b/>
          <w:sz w:val="28"/>
          <w:szCs w:val="28"/>
        </w:rPr>
        <w:t>Registration Number</w:t>
      </w:r>
      <w:r>
        <w:rPr>
          <w:rFonts w:ascii="Times New Roman" w:hAnsi="Times New Roman" w:cs="Times New Roman"/>
          <w:b/>
          <w:sz w:val="28"/>
          <w:szCs w:val="28"/>
          <w:lang w:val="en-IN"/>
        </w:rPr>
        <w:tab/>
        <w:t xml:space="preserve">      </w:t>
      </w:r>
      <w:proofErr w:type="gramStart"/>
      <w:r>
        <w:rPr>
          <w:rFonts w:ascii="Times New Roman" w:hAnsi="Times New Roman" w:cs="Times New Roman"/>
          <w:b/>
          <w:sz w:val="28"/>
          <w:szCs w:val="28"/>
          <w:lang w:val="en-IN"/>
        </w:rPr>
        <w:t xml:space="preserve">  </w:t>
      </w:r>
      <w:r>
        <w:rPr>
          <w:rFonts w:ascii="Times New Roman" w:hAnsi="Times New Roman" w:cs="Times New Roman"/>
          <w:b/>
          <w:sz w:val="28"/>
          <w:szCs w:val="28"/>
        </w:rPr>
        <w:t>:</w:t>
      </w:r>
      <w:proofErr w:type="gramEnd"/>
      <w:r>
        <w:rPr>
          <w:rFonts w:ascii="Times New Roman" w:hAnsi="Times New Roman" w:cs="Times New Roman"/>
          <w:b/>
          <w:sz w:val="28"/>
          <w:szCs w:val="28"/>
          <w:lang w:val="en-IN"/>
        </w:rPr>
        <w:t xml:space="preserve">     1924</w:t>
      </w:r>
      <w:r w:rsidR="002068F4">
        <w:rPr>
          <w:rFonts w:ascii="Times New Roman" w:hAnsi="Times New Roman" w:cs="Times New Roman"/>
          <w:b/>
          <w:sz w:val="28"/>
          <w:szCs w:val="28"/>
          <w:lang w:val="en-IN"/>
        </w:rPr>
        <w:t>25020</w:t>
      </w:r>
      <w:r>
        <w:rPr>
          <w:rFonts w:ascii="Times New Roman" w:hAnsi="Times New Roman" w:cs="Times New Roman"/>
          <w:b/>
          <w:sz w:val="28"/>
          <w:szCs w:val="28"/>
        </w:rPr>
        <w:tab/>
      </w:r>
    </w:p>
    <w:p w14:paraId="7C08CE66" w14:textId="5114A6B7" w:rsidR="00201748" w:rsidRDefault="00000000">
      <w:pPr>
        <w:spacing w:line="312" w:lineRule="auto"/>
        <w:jc w:val="both"/>
        <w:rPr>
          <w:rFonts w:ascii="Times New Roman" w:hAnsi="Times New Roman" w:cs="Times New Roman"/>
          <w:b/>
          <w:sz w:val="28"/>
          <w:szCs w:val="28"/>
          <w:lang w:val="en-IN"/>
        </w:rPr>
      </w:pPr>
      <w:r>
        <w:rPr>
          <w:rFonts w:ascii="Times New Roman" w:hAnsi="Times New Roman" w:cs="Times New Roman"/>
          <w:b/>
          <w:sz w:val="28"/>
          <w:szCs w:val="28"/>
        </w:rPr>
        <w:t xml:space="preserve">Course Code </w:t>
      </w:r>
      <w:r>
        <w:rPr>
          <w:rFonts w:ascii="Times New Roman" w:hAnsi="Times New Roman" w:cs="Times New Roman"/>
          <w:b/>
          <w:sz w:val="28"/>
          <w:szCs w:val="28"/>
          <w:lang w:val="en-IN"/>
        </w:rPr>
        <w:t>&amp;</w:t>
      </w:r>
      <w:r>
        <w:rPr>
          <w:rFonts w:ascii="Times New Roman" w:hAnsi="Times New Roman" w:cs="Times New Roman"/>
          <w:b/>
          <w:sz w:val="28"/>
          <w:szCs w:val="28"/>
        </w:rPr>
        <w:t xml:space="preserve"> Name</w:t>
      </w:r>
      <w:r>
        <w:rPr>
          <w:rFonts w:ascii="Times New Roman" w:hAnsi="Times New Roman" w:cs="Times New Roman"/>
          <w:b/>
          <w:sz w:val="28"/>
          <w:szCs w:val="28"/>
          <w:lang w:val="en-IN"/>
        </w:rPr>
        <w:tab/>
        <w:t xml:space="preserve">      </w:t>
      </w:r>
      <w:proofErr w:type="gramStart"/>
      <w:r>
        <w:rPr>
          <w:rFonts w:ascii="Times New Roman" w:hAnsi="Times New Roman" w:cs="Times New Roman"/>
          <w:b/>
          <w:sz w:val="28"/>
          <w:szCs w:val="28"/>
          <w:lang w:val="en-IN"/>
        </w:rPr>
        <w:t xml:space="preserve">  </w:t>
      </w:r>
      <w:r>
        <w:rPr>
          <w:rFonts w:ascii="Times New Roman" w:hAnsi="Times New Roman" w:cs="Times New Roman"/>
          <w:b/>
          <w:sz w:val="28"/>
          <w:szCs w:val="28"/>
        </w:rPr>
        <w:t>:</w:t>
      </w:r>
      <w:proofErr w:type="gramEnd"/>
      <w:r>
        <w:rPr>
          <w:rFonts w:ascii="Times New Roman" w:hAnsi="Times New Roman" w:cs="Times New Roman"/>
          <w:b/>
          <w:sz w:val="28"/>
          <w:szCs w:val="28"/>
          <w:lang w:val="en-IN"/>
        </w:rPr>
        <w:t xml:space="preserve">    MLA0302 - Reinforcement Learning</w:t>
      </w:r>
    </w:p>
    <w:p w14:paraId="7C08CE67" w14:textId="77777777" w:rsidR="00201748" w:rsidRDefault="00000000">
      <w:pPr>
        <w:spacing w:line="312" w:lineRule="auto"/>
        <w:jc w:val="both"/>
        <w:rPr>
          <w:rFonts w:ascii="Times New Roman" w:hAnsi="Times New Roman" w:cs="Times New Roman"/>
          <w:b/>
          <w:sz w:val="28"/>
          <w:szCs w:val="28"/>
          <w:lang w:val="en-IN"/>
        </w:rPr>
      </w:pPr>
      <w:r>
        <w:rPr>
          <w:rFonts w:ascii="Times New Roman" w:hAnsi="Times New Roman" w:cs="Times New Roman"/>
          <w:b/>
          <w:sz w:val="28"/>
          <w:szCs w:val="28"/>
        </w:rPr>
        <w:t>Date of Submission</w:t>
      </w:r>
      <w:r>
        <w:rPr>
          <w:rFonts w:ascii="Times New Roman" w:hAnsi="Times New Roman" w:cs="Times New Roman"/>
          <w:b/>
          <w:sz w:val="28"/>
          <w:szCs w:val="28"/>
          <w:lang w:val="en-IN"/>
        </w:rPr>
        <w:tab/>
        <w:t xml:space="preserve">      </w:t>
      </w:r>
      <w:proofErr w:type="gramStart"/>
      <w:r>
        <w:rPr>
          <w:rFonts w:ascii="Times New Roman" w:hAnsi="Times New Roman" w:cs="Times New Roman"/>
          <w:b/>
          <w:sz w:val="28"/>
          <w:szCs w:val="28"/>
          <w:lang w:val="en-IN"/>
        </w:rPr>
        <w:t xml:space="preserve">  </w:t>
      </w:r>
      <w:r>
        <w:rPr>
          <w:rFonts w:ascii="Times New Roman" w:hAnsi="Times New Roman" w:cs="Times New Roman"/>
          <w:b/>
          <w:sz w:val="28"/>
          <w:szCs w:val="28"/>
        </w:rPr>
        <w:t>:</w:t>
      </w:r>
      <w:proofErr w:type="gramEnd"/>
      <w:r>
        <w:rPr>
          <w:rFonts w:ascii="Times New Roman" w:hAnsi="Times New Roman" w:cs="Times New Roman"/>
          <w:b/>
          <w:sz w:val="28"/>
          <w:szCs w:val="28"/>
          <w:lang w:val="en-IN"/>
        </w:rPr>
        <w:tab/>
        <w:t xml:space="preserve">   14-11-2024</w:t>
      </w:r>
    </w:p>
    <w:p w14:paraId="7C08CE68" w14:textId="77777777" w:rsidR="00201748" w:rsidRDefault="00000000">
      <w:pPr>
        <w:spacing w:line="312" w:lineRule="auto"/>
        <w:jc w:val="both"/>
      </w:pPr>
      <w:r>
        <w:pict w14:anchorId="7C08CE7C">
          <v:rect id="_x0000_i1026" style="width:0;height:1.5pt" o:hralign="center" o:hrstd="t" o:hr="t" fillcolor="#a0a0a0" stroked="f"/>
        </w:pict>
      </w:r>
    </w:p>
    <w:p w14:paraId="7C08CE69" w14:textId="77777777" w:rsidR="00201748" w:rsidRDefault="00201748">
      <w:pPr>
        <w:rPr>
          <w:rFonts w:ascii="Times New Roman" w:hAnsi="Times New Roman" w:cs="Times New Roman"/>
          <w:b/>
          <w:bCs/>
          <w:sz w:val="32"/>
          <w:szCs w:val="32"/>
        </w:rPr>
      </w:pPr>
    </w:p>
    <w:p w14:paraId="7C08CE6A" w14:textId="77777777" w:rsidR="00201748" w:rsidRDefault="00201748">
      <w:pPr>
        <w:rPr>
          <w:rFonts w:ascii="Times New Roman" w:hAnsi="Times New Roman" w:cs="Times New Roman"/>
          <w:b/>
          <w:bCs/>
          <w:sz w:val="32"/>
          <w:szCs w:val="32"/>
        </w:rPr>
      </w:pPr>
    </w:p>
    <w:p w14:paraId="7C08CE6B" w14:textId="77777777" w:rsidR="00201748" w:rsidRDefault="00000000">
      <w:pPr>
        <w:rPr>
          <w:rFonts w:ascii="Times New Roman" w:hAnsi="Times New Roman" w:cs="Times New Roman"/>
          <w:b/>
          <w:bCs/>
          <w:sz w:val="32"/>
          <w:szCs w:val="32"/>
        </w:rPr>
      </w:pPr>
      <w:r>
        <w:rPr>
          <w:rFonts w:ascii="Times New Roman" w:hAnsi="Times New Roman" w:cs="Times New Roman"/>
          <w:b/>
          <w:bCs/>
          <w:sz w:val="32"/>
          <w:szCs w:val="32"/>
        </w:rPr>
        <w:t>Experiment 1: Installation of RL Development</w:t>
      </w:r>
      <w:r>
        <w:rPr>
          <w:rFonts w:ascii="Times New Roman" w:hAnsi="Times New Roman" w:cs="Times New Roman"/>
          <w:b/>
          <w:bCs/>
          <w:sz w:val="32"/>
          <w:szCs w:val="32"/>
          <w:lang w:val="en-IN"/>
        </w:rPr>
        <w:t xml:space="preserve"> </w:t>
      </w:r>
      <w:r>
        <w:rPr>
          <w:rFonts w:ascii="Times New Roman" w:hAnsi="Times New Roman" w:cs="Times New Roman"/>
          <w:b/>
          <w:bCs/>
          <w:sz w:val="32"/>
          <w:szCs w:val="32"/>
        </w:rPr>
        <w:t>Environment</w:t>
      </w:r>
    </w:p>
    <w:p w14:paraId="7C08CE6C" w14:textId="77777777" w:rsidR="00201748" w:rsidRDefault="00201748"/>
    <w:p w14:paraId="7C08CE6D" w14:textId="77777777" w:rsidR="00201748" w:rsidRPr="007B399E" w:rsidRDefault="00000000">
      <w:pPr>
        <w:spacing w:line="312" w:lineRule="auto"/>
        <w:jc w:val="both"/>
        <w:rPr>
          <w:rFonts w:ascii="Times New Roman" w:eastAsia="SimSun" w:hAnsi="Times New Roman" w:cs="Times New Roman"/>
          <w:b/>
          <w:bCs/>
          <w:szCs w:val="24"/>
          <w:lang w:val="en-IN"/>
        </w:rPr>
      </w:pPr>
      <w:proofErr w:type="gramStart"/>
      <w:r w:rsidRPr="007B399E">
        <w:rPr>
          <w:rFonts w:ascii="Times New Roman" w:eastAsia="SimSun" w:hAnsi="Times New Roman" w:cs="Times New Roman"/>
          <w:b/>
          <w:bCs/>
          <w:szCs w:val="24"/>
        </w:rPr>
        <w:t>Aim</w:t>
      </w:r>
      <w:r w:rsidRPr="007B399E">
        <w:rPr>
          <w:rFonts w:ascii="Times New Roman" w:eastAsia="SimSun" w:hAnsi="Times New Roman" w:cs="Times New Roman"/>
          <w:b/>
          <w:bCs/>
          <w:szCs w:val="24"/>
          <w:lang w:val="en-IN"/>
        </w:rPr>
        <w:t xml:space="preserve"> :</w:t>
      </w:r>
      <w:proofErr w:type="gramEnd"/>
      <w:r w:rsidRPr="007B399E">
        <w:rPr>
          <w:rFonts w:ascii="Times New Roman" w:eastAsia="SimSun" w:hAnsi="Times New Roman" w:cs="Times New Roman"/>
          <w:b/>
          <w:bCs/>
          <w:szCs w:val="24"/>
          <w:lang w:val="en-IN"/>
        </w:rPr>
        <w:t xml:space="preserve"> </w:t>
      </w:r>
    </w:p>
    <w:p w14:paraId="7C08CE6E" w14:textId="77777777" w:rsidR="00201748" w:rsidRPr="007B399E" w:rsidRDefault="00000000">
      <w:pPr>
        <w:spacing w:line="312" w:lineRule="auto"/>
        <w:jc w:val="both"/>
        <w:rPr>
          <w:rFonts w:ascii="Times New Roman" w:eastAsia="SimSun" w:hAnsi="Times New Roman" w:cs="Times New Roman"/>
          <w:szCs w:val="24"/>
          <w:lang w:val="en-IN"/>
        </w:rPr>
      </w:pPr>
      <w:r w:rsidRPr="007B399E">
        <w:rPr>
          <w:rFonts w:ascii="Times New Roman" w:eastAsia="SimSun" w:hAnsi="Times New Roman" w:cs="Times New Roman"/>
          <w:szCs w:val="24"/>
        </w:rPr>
        <w:t xml:space="preserve">To install and configure the Reinforcement Learning (RL) development environment using </w:t>
      </w:r>
      <w:r w:rsidRPr="007B399E">
        <w:rPr>
          <w:rStyle w:val="Strong"/>
          <w:rFonts w:ascii="Times New Roman" w:eastAsia="SimSun" w:hAnsi="Times New Roman" w:cs="Times New Roman"/>
          <w:b w:val="0"/>
          <w:bCs w:val="0"/>
          <w:szCs w:val="24"/>
        </w:rPr>
        <w:t>Anaconda Navigator</w:t>
      </w:r>
      <w:r w:rsidRPr="007B399E">
        <w:rPr>
          <w:rFonts w:ascii="Times New Roman" w:eastAsia="SimSun" w:hAnsi="Times New Roman" w:cs="Times New Roman"/>
          <w:szCs w:val="24"/>
        </w:rPr>
        <w:t xml:space="preserve">, </w:t>
      </w:r>
      <w:r w:rsidRPr="007B399E">
        <w:rPr>
          <w:rStyle w:val="Strong"/>
          <w:rFonts w:ascii="Times New Roman" w:eastAsia="SimSun" w:hAnsi="Times New Roman" w:cs="Times New Roman"/>
          <w:b w:val="0"/>
          <w:bCs w:val="0"/>
          <w:szCs w:val="24"/>
        </w:rPr>
        <w:t>Python</w:t>
      </w:r>
      <w:r w:rsidRPr="007B399E">
        <w:rPr>
          <w:rFonts w:ascii="Times New Roman" w:eastAsia="SimSun" w:hAnsi="Times New Roman" w:cs="Times New Roman"/>
          <w:szCs w:val="24"/>
        </w:rPr>
        <w:t xml:space="preserve">, </w:t>
      </w:r>
      <w:r w:rsidRPr="007B399E">
        <w:rPr>
          <w:rStyle w:val="Strong"/>
          <w:rFonts w:ascii="Times New Roman" w:eastAsia="SimSun" w:hAnsi="Times New Roman" w:cs="Times New Roman"/>
          <w:b w:val="0"/>
          <w:bCs w:val="0"/>
          <w:szCs w:val="24"/>
        </w:rPr>
        <w:t>TensorFlow</w:t>
      </w:r>
      <w:r w:rsidRPr="007B399E">
        <w:rPr>
          <w:rFonts w:ascii="Times New Roman" w:eastAsia="SimSun" w:hAnsi="Times New Roman" w:cs="Times New Roman"/>
          <w:szCs w:val="24"/>
        </w:rPr>
        <w:t xml:space="preserve">, </w:t>
      </w:r>
      <w:proofErr w:type="spellStart"/>
      <w:r w:rsidRPr="007B399E">
        <w:rPr>
          <w:rStyle w:val="Strong"/>
          <w:rFonts w:ascii="Times New Roman" w:eastAsia="SimSun" w:hAnsi="Times New Roman" w:cs="Times New Roman"/>
          <w:b w:val="0"/>
          <w:bCs w:val="0"/>
          <w:szCs w:val="24"/>
        </w:rPr>
        <w:t>Keras</w:t>
      </w:r>
      <w:proofErr w:type="spellEnd"/>
      <w:r w:rsidRPr="007B399E">
        <w:rPr>
          <w:rFonts w:ascii="Times New Roman" w:eastAsia="SimSun" w:hAnsi="Times New Roman" w:cs="Times New Roman"/>
          <w:szCs w:val="24"/>
        </w:rPr>
        <w:t xml:space="preserve">, </w:t>
      </w:r>
      <w:r w:rsidRPr="007B399E">
        <w:rPr>
          <w:rStyle w:val="Strong"/>
          <w:rFonts w:ascii="Times New Roman" w:eastAsia="SimSun" w:hAnsi="Times New Roman" w:cs="Times New Roman"/>
          <w:b w:val="0"/>
          <w:bCs w:val="0"/>
          <w:szCs w:val="24"/>
        </w:rPr>
        <w:t>Gymnasium (OpenAI Gym)</w:t>
      </w:r>
      <w:r w:rsidRPr="007B399E">
        <w:rPr>
          <w:rFonts w:ascii="Times New Roman" w:eastAsia="SimSun" w:hAnsi="Times New Roman" w:cs="Times New Roman"/>
          <w:szCs w:val="24"/>
        </w:rPr>
        <w:t xml:space="preserve">, </w:t>
      </w:r>
      <w:r w:rsidRPr="007B399E">
        <w:rPr>
          <w:rStyle w:val="Strong"/>
          <w:rFonts w:ascii="Times New Roman" w:eastAsia="SimSun" w:hAnsi="Times New Roman" w:cs="Times New Roman"/>
          <w:b w:val="0"/>
          <w:bCs w:val="0"/>
          <w:szCs w:val="24"/>
        </w:rPr>
        <w:t>NumPy</w:t>
      </w:r>
      <w:r w:rsidRPr="007B399E">
        <w:rPr>
          <w:rFonts w:ascii="Times New Roman" w:eastAsia="SimSun" w:hAnsi="Times New Roman" w:cs="Times New Roman"/>
          <w:szCs w:val="24"/>
        </w:rPr>
        <w:t xml:space="preserve">, </w:t>
      </w:r>
      <w:r w:rsidRPr="007B399E">
        <w:rPr>
          <w:rStyle w:val="Strong"/>
          <w:rFonts w:ascii="Times New Roman" w:eastAsia="SimSun" w:hAnsi="Times New Roman" w:cs="Times New Roman"/>
          <w:b w:val="0"/>
          <w:bCs w:val="0"/>
          <w:szCs w:val="24"/>
        </w:rPr>
        <w:t>Matplotlib</w:t>
      </w:r>
      <w:r w:rsidRPr="007B399E">
        <w:rPr>
          <w:rFonts w:ascii="Times New Roman" w:eastAsia="SimSun" w:hAnsi="Times New Roman" w:cs="Times New Roman"/>
          <w:szCs w:val="24"/>
        </w:rPr>
        <w:t>, and other required libraries, and verify the installation by executing a simple Reinforcement Learning program.</w:t>
      </w:r>
    </w:p>
    <w:p w14:paraId="7C08CE6F" w14:textId="77777777" w:rsidR="00201748" w:rsidRPr="007B399E" w:rsidRDefault="00201748">
      <w:pPr>
        <w:rPr>
          <w:szCs w:val="24"/>
        </w:rPr>
      </w:pPr>
    </w:p>
    <w:p w14:paraId="7C08CE70" w14:textId="77777777" w:rsidR="00201748" w:rsidRPr="007B399E" w:rsidRDefault="00000000">
      <w:pPr>
        <w:pStyle w:val="Heading2"/>
        <w:spacing w:beforeAutospacing="0" w:afterAutospacing="0" w:line="312" w:lineRule="auto"/>
        <w:jc w:val="both"/>
        <w:rPr>
          <w:rFonts w:ascii="Times New Roman" w:hAnsi="Times New Roman" w:hint="default"/>
          <w:sz w:val="24"/>
          <w:szCs w:val="24"/>
          <w:lang w:val="en-IN"/>
        </w:rPr>
      </w:pPr>
      <w:proofErr w:type="gramStart"/>
      <w:r w:rsidRPr="007B399E">
        <w:rPr>
          <w:rFonts w:ascii="Times New Roman" w:hAnsi="Times New Roman" w:hint="default"/>
          <w:sz w:val="24"/>
          <w:szCs w:val="24"/>
        </w:rPr>
        <w:t>Procedure</w:t>
      </w:r>
      <w:r w:rsidRPr="007B399E">
        <w:rPr>
          <w:rFonts w:ascii="Times New Roman" w:hAnsi="Times New Roman" w:hint="default"/>
          <w:sz w:val="24"/>
          <w:szCs w:val="24"/>
          <w:lang w:val="en-IN"/>
        </w:rPr>
        <w:t xml:space="preserve"> :</w:t>
      </w:r>
      <w:proofErr w:type="gramEnd"/>
    </w:p>
    <w:p w14:paraId="7C08CE71" w14:textId="77777777" w:rsidR="00201748" w:rsidRPr="007B399E" w:rsidRDefault="00000000">
      <w:pPr>
        <w:pStyle w:val="NormalWeb"/>
        <w:spacing w:beforeAutospacing="0" w:afterAutospacing="0" w:line="312" w:lineRule="auto"/>
        <w:jc w:val="both"/>
      </w:pPr>
      <w:r w:rsidRPr="007B399E">
        <w:rPr>
          <w:rStyle w:val="Strong"/>
        </w:rPr>
        <w:t xml:space="preserve">Step </w:t>
      </w:r>
      <w:proofErr w:type="gramStart"/>
      <w:r w:rsidRPr="007B399E">
        <w:rPr>
          <w:rStyle w:val="Strong"/>
        </w:rPr>
        <w:t>1</w:t>
      </w:r>
      <w:r w:rsidRPr="007B399E">
        <w:rPr>
          <w:rStyle w:val="Strong"/>
          <w:lang w:val="en-IN"/>
        </w:rPr>
        <w:t xml:space="preserve"> </w:t>
      </w:r>
      <w:r w:rsidRPr="007B399E">
        <w:rPr>
          <w:rStyle w:val="Strong"/>
        </w:rPr>
        <w:t>:</w:t>
      </w:r>
      <w:proofErr w:type="gramEnd"/>
      <w:r w:rsidRPr="007B399E">
        <w:rPr>
          <w:rStyle w:val="Strong"/>
          <w:lang w:val="en-IN"/>
        </w:rPr>
        <w:t xml:space="preserve"> </w:t>
      </w:r>
      <w:r w:rsidRPr="007B399E">
        <w:t>Download and install Anaconda Navigator on your computer.</w:t>
      </w:r>
    </w:p>
    <w:p w14:paraId="7C08CE72" w14:textId="77777777" w:rsidR="00201748" w:rsidRPr="007B399E" w:rsidRDefault="00000000">
      <w:pPr>
        <w:pStyle w:val="NormalWeb"/>
        <w:spacing w:beforeAutospacing="0" w:afterAutospacing="0" w:line="312" w:lineRule="auto"/>
        <w:jc w:val="both"/>
      </w:pPr>
      <w:r w:rsidRPr="007B399E">
        <w:rPr>
          <w:rStyle w:val="Strong"/>
        </w:rPr>
        <w:t xml:space="preserve">Step </w:t>
      </w:r>
      <w:proofErr w:type="gramStart"/>
      <w:r w:rsidRPr="007B399E">
        <w:rPr>
          <w:rStyle w:val="Strong"/>
        </w:rPr>
        <w:t>2</w:t>
      </w:r>
      <w:r w:rsidRPr="007B399E">
        <w:rPr>
          <w:rStyle w:val="Strong"/>
          <w:lang w:val="en-IN"/>
        </w:rPr>
        <w:t xml:space="preserve"> </w:t>
      </w:r>
      <w:r w:rsidRPr="007B399E">
        <w:rPr>
          <w:rStyle w:val="Strong"/>
        </w:rPr>
        <w:t>:</w:t>
      </w:r>
      <w:proofErr w:type="gramEnd"/>
      <w:r w:rsidRPr="007B399E">
        <w:rPr>
          <w:rStyle w:val="Strong"/>
          <w:lang w:val="en-IN"/>
        </w:rPr>
        <w:t xml:space="preserve"> </w:t>
      </w:r>
      <w:r w:rsidRPr="007B399E">
        <w:t>Open Anaconda Prompt and create a new Python environment.</w:t>
      </w:r>
    </w:p>
    <w:p w14:paraId="7C08CE73" w14:textId="77777777" w:rsidR="00201748" w:rsidRPr="007B399E" w:rsidRDefault="00000000">
      <w:pPr>
        <w:pStyle w:val="NormalWeb"/>
        <w:spacing w:beforeAutospacing="0" w:afterAutospacing="0" w:line="312" w:lineRule="auto"/>
        <w:jc w:val="both"/>
      </w:pPr>
      <w:r w:rsidRPr="007B399E">
        <w:rPr>
          <w:rStyle w:val="Strong"/>
        </w:rPr>
        <w:t xml:space="preserve">Step </w:t>
      </w:r>
      <w:proofErr w:type="gramStart"/>
      <w:r w:rsidRPr="007B399E">
        <w:rPr>
          <w:rStyle w:val="Strong"/>
        </w:rPr>
        <w:t>3</w:t>
      </w:r>
      <w:r w:rsidRPr="007B399E">
        <w:rPr>
          <w:rStyle w:val="Strong"/>
          <w:lang w:val="en-IN"/>
        </w:rPr>
        <w:t xml:space="preserve"> </w:t>
      </w:r>
      <w:r w:rsidRPr="007B399E">
        <w:rPr>
          <w:rStyle w:val="Strong"/>
        </w:rPr>
        <w:t>:</w:t>
      </w:r>
      <w:proofErr w:type="gramEnd"/>
      <w:r w:rsidRPr="007B399E">
        <w:rPr>
          <w:rStyle w:val="Strong"/>
          <w:lang w:val="en-IN"/>
        </w:rPr>
        <w:t xml:space="preserve"> </w:t>
      </w:r>
      <w:r w:rsidRPr="007B399E">
        <w:t>Install the required libraries using the pip command:</w:t>
      </w:r>
    </w:p>
    <w:p w14:paraId="7C08CE74" w14:textId="77777777" w:rsidR="00201748" w:rsidRPr="007B399E" w:rsidRDefault="00000000">
      <w:pPr>
        <w:pStyle w:val="HTMLPreformatted"/>
        <w:spacing w:line="312" w:lineRule="auto"/>
        <w:jc w:val="both"/>
        <w:rPr>
          <w:rFonts w:ascii="Times New Roman" w:hAnsi="Times New Roman" w:hint="default"/>
        </w:rPr>
      </w:pPr>
      <w:r w:rsidRPr="007B399E">
        <w:rPr>
          <w:rStyle w:val="HTMLCode"/>
          <w:rFonts w:ascii="Times New Roman" w:hAnsi="Times New Roman" w:cs="Times New Roman" w:hint="default"/>
          <w:sz w:val="24"/>
          <w:szCs w:val="24"/>
          <w:lang w:val="en-IN"/>
        </w:rPr>
        <w:tab/>
      </w:r>
      <w:r w:rsidRPr="007B399E">
        <w:rPr>
          <w:rStyle w:val="HTMLCode"/>
          <w:rFonts w:ascii="Times New Roman" w:hAnsi="Times New Roman" w:cs="Times New Roman" w:hint="default"/>
          <w:sz w:val="24"/>
          <w:szCs w:val="24"/>
        </w:rPr>
        <w:t xml:space="preserve">pip install gymnasium </w:t>
      </w:r>
      <w:proofErr w:type="spellStart"/>
      <w:r w:rsidRPr="007B399E">
        <w:rPr>
          <w:rStyle w:val="HTMLCode"/>
          <w:rFonts w:ascii="Times New Roman" w:hAnsi="Times New Roman" w:cs="Times New Roman" w:hint="default"/>
          <w:sz w:val="24"/>
          <w:szCs w:val="24"/>
        </w:rPr>
        <w:t>tensorflow</w:t>
      </w:r>
      <w:proofErr w:type="spellEnd"/>
      <w:r w:rsidRPr="007B399E">
        <w:rPr>
          <w:rStyle w:val="HTMLCode"/>
          <w:rFonts w:ascii="Times New Roman" w:hAnsi="Times New Roman" w:cs="Times New Roman" w:hint="default"/>
          <w:sz w:val="24"/>
          <w:szCs w:val="24"/>
        </w:rPr>
        <w:t xml:space="preserve"> </w:t>
      </w:r>
      <w:proofErr w:type="spellStart"/>
      <w:r w:rsidRPr="007B399E">
        <w:rPr>
          <w:rStyle w:val="HTMLCode"/>
          <w:rFonts w:ascii="Times New Roman" w:hAnsi="Times New Roman" w:cs="Times New Roman" w:hint="default"/>
          <w:sz w:val="24"/>
          <w:szCs w:val="24"/>
        </w:rPr>
        <w:t>keras</w:t>
      </w:r>
      <w:proofErr w:type="spellEnd"/>
      <w:r w:rsidRPr="007B399E">
        <w:rPr>
          <w:rStyle w:val="HTMLCode"/>
          <w:rFonts w:ascii="Times New Roman" w:hAnsi="Times New Roman" w:cs="Times New Roman" w:hint="default"/>
          <w:sz w:val="24"/>
          <w:szCs w:val="24"/>
        </w:rPr>
        <w:t xml:space="preserve"> </w:t>
      </w:r>
      <w:proofErr w:type="spellStart"/>
      <w:r w:rsidRPr="007B399E">
        <w:rPr>
          <w:rStyle w:val="HTMLCode"/>
          <w:rFonts w:ascii="Times New Roman" w:hAnsi="Times New Roman" w:cs="Times New Roman" w:hint="default"/>
          <w:sz w:val="24"/>
          <w:szCs w:val="24"/>
        </w:rPr>
        <w:t>numpy</w:t>
      </w:r>
      <w:proofErr w:type="spellEnd"/>
      <w:r w:rsidRPr="007B399E">
        <w:rPr>
          <w:rStyle w:val="HTMLCode"/>
          <w:rFonts w:ascii="Times New Roman" w:hAnsi="Times New Roman" w:cs="Times New Roman" w:hint="default"/>
          <w:sz w:val="24"/>
          <w:szCs w:val="24"/>
        </w:rPr>
        <w:t xml:space="preserve"> matplotlib</w:t>
      </w:r>
    </w:p>
    <w:p w14:paraId="7C08CE75" w14:textId="77777777" w:rsidR="00201748" w:rsidRPr="007B399E" w:rsidRDefault="00000000">
      <w:pPr>
        <w:pStyle w:val="NormalWeb"/>
        <w:spacing w:beforeAutospacing="0" w:afterAutospacing="0" w:line="312" w:lineRule="auto"/>
        <w:jc w:val="both"/>
      </w:pPr>
      <w:r w:rsidRPr="007B399E">
        <w:rPr>
          <w:rStyle w:val="Strong"/>
        </w:rPr>
        <w:t xml:space="preserve">Step </w:t>
      </w:r>
      <w:proofErr w:type="gramStart"/>
      <w:r w:rsidRPr="007B399E">
        <w:rPr>
          <w:rStyle w:val="Strong"/>
        </w:rPr>
        <w:t>4</w:t>
      </w:r>
      <w:r w:rsidRPr="007B399E">
        <w:rPr>
          <w:rStyle w:val="Strong"/>
          <w:lang w:val="en-IN"/>
        </w:rPr>
        <w:t xml:space="preserve"> </w:t>
      </w:r>
      <w:r w:rsidRPr="007B399E">
        <w:rPr>
          <w:rStyle w:val="Strong"/>
        </w:rPr>
        <w:t>:</w:t>
      </w:r>
      <w:proofErr w:type="gramEnd"/>
      <w:r w:rsidRPr="007B399E">
        <w:rPr>
          <w:rStyle w:val="Strong"/>
          <w:lang w:val="en-IN"/>
        </w:rPr>
        <w:t xml:space="preserve"> </w:t>
      </w:r>
      <w:r w:rsidRPr="007B399E">
        <w:t>Open Spyder, Jupyter Notebook, or VS Code from the created environment.</w:t>
      </w:r>
    </w:p>
    <w:p w14:paraId="7C08CE76" w14:textId="77777777" w:rsidR="00201748" w:rsidRPr="007B399E" w:rsidRDefault="00000000">
      <w:pPr>
        <w:pStyle w:val="NormalWeb"/>
        <w:spacing w:beforeAutospacing="0" w:afterAutospacing="0" w:line="312" w:lineRule="auto"/>
        <w:jc w:val="both"/>
      </w:pPr>
      <w:r w:rsidRPr="007B399E">
        <w:rPr>
          <w:rStyle w:val="Strong"/>
        </w:rPr>
        <w:t>Step</w:t>
      </w:r>
      <w:r w:rsidRPr="007B399E">
        <w:rPr>
          <w:rStyle w:val="Strong"/>
          <w:lang w:val="en-IN"/>
        </w:rPr>
        <w:t xml:space="preserve"> </w:t>
      </w:r>
      <w:proofErr w:type="gramStart"/>
      <w:r w:rsidRPr="007B399E">
        <w:rPr>
          <w:rStyle w:val="Strong"/>
        </w:rPr>
        <w:t>5</w:t>
      </w:r>
      <w:r w:rsidRPr="007B399E">
        <w:rPr>
          <w:rStyle w:val="Strong"/>
          <w:lang w:val="en-IN"/>
        </w:rPr>
        <w:t xml:space="preserve"> </w:t>
      </w:r>
      <w:r w:rsidRPr="007B399E">
        <w:rPr>
          <w:rStyle w:val="Strong"/>
        </w:rPr>
        <w:t>:</w:t>
      </w:r>
      <w:proofErr w:type="gramEnd"/>
      <w:r w:rsidRPr="007B399E">
        <w:rPr>
          <w:rStyle w:val="Strong"/>
          <w:lang w:val="en-IN"/>
        </w:rPr>
        <w:t xml:space="preserve"> </w:t>
      </w:r>
      <w:r w:rsidRPr="007B399E">
        <w:t xml:space="preserve">Write a simple Reinforcement Learning program to create a Gymnasium </w:t>
      </w:r>
      <w:r w:rsidRPr="007B399E">
        <w:rPr>
          <w:lang w:val="en-IN"/>
        </w:rPr>
        <w:tab/>
      </w:r>
      <w:r w:rsidRPr="007B399E">
        <w:rPr>
          <w:lang w:val="en-IN"/>
        </w:rPr>
        <w:tab/>
        <w:t xml:space="preserve">   </w:t>
      </w:r>
      <w:r w:rsidRPr="007B399E">
        <w:t>environment and run a few steps.</w:t>
      </w:r>
    </w:p>
    <w:p w14:paraId="7C08CE78" w14:textId="7879A1A4" w:rsidR="00201748" w:rsidRPr="007B399E" w:rsidRDefault="00000000" w:rsidP="006132B0">
      <w:pPr>
        <w:pStyle w:val="NormalWeb"/>
        <w:spacing w:beforeAutospacing="0" w:afterAutospacing="0" w:line="312" w:lineRule="auto"/>
        <w:jc w:val="both"/>
      </w:pPr>
      <w:r w:rsidRPr="007B399E">
        <w:rPr>
          <w:rStyle w:val="Strong"/>
        </w:rPr>
        <w:t>Step 6:</w:t>
      </w:r>
      <w:r w:rsidRPr="007B399E">
        <w:rPr>
          <w:rStyle w:val="Strong"/>
          <w:lang w:val="en-IN"/>
        </w:rPr>
        <w:t xml:space="preserve"> </w:t>
      </w:r>
      <w:r w:rsidRPr="007B399E">
        <w:t xml:space="preserve">Execute the program and verify that the environment runs successfully </w:t>
      </w:r>
      <w:r w:rsidRPr="007B399E">
        <w:rPr>
          <w:lang w:val="en-IN"/>
        </w:rPr>
        <w:tab/>
      </w:r>
      <w:r w:rsidRPr="007B399E">
        <w:rPr>
          <w:lang w:val="en-IN"/>
        </w:rPr>
        <w:tab/>
        <w:t xml:space="preserve"> </w:t>
      </w:r>
      <w:r w:rsidRPr="007B399E">
        <w:t>without errors.</w:t>
      </w:r>
    </w:p>
    <w:p w14:paraId="18D0793E" w14:textId="2262335A" w:rsidR="00712A9D" w:rsidRPr="00712A9D" w:rsidRDefault="00712A9D" w:rsidP="00712A9D">
      <w:pPr>
        <w:spacing w:line="312" w:lineRule="auto"/>
        <w:rPr>
          <w:rFonts w:ascii="Times New Roman" w:hAnsi="Times New Roman" w:cs="Times New Roman"/>
          <w:b/>
          <w:bCs/>
          <w:szCs w:val="24"/>
          <w:lang w:val="en-IN"/>
        </w:rPr>
      </w:pPr>
      <w:proofErr w:type="gramStart"/>
      <w:r w:rsidRPr="00712A9D">
        <w:rPr>
          <w:rFonts w:ascii="Times New Roman" w:hAnsi="Times New Roman" w:cs="Times New Roman"/>
          <w:b/>
          <w:bCs/>
          <w:szCs w:val="24"/>
          <w:lang w:val="en-IN"/>
        </w:rPr>
        <w:t>Result</w:t>
      </w:r>
      <w:r>
        <w:rPr>
          <w:rFonts w:ascii="Times New Roman" w:hAnsi="Times New Roman" w:cs="Times New Roman"/>
          <w:b/>
          <w:bCs/>
          <w:szCs w:val="24"/>
          <w:lang w:val="en-IN"/>
        </w:rPr>
        <w:t xml:space="preserve"> </w:t>
      </w:r>
      <w:r w:rsidR="00F50570">
        <w:rPr>
          <w:rFonts w:ascii="Times New Roman" w:hAnsi="Times New Roman" w:cs="Times New Roman"/>
          <w:b/>
          <w:bCs/>
          <w:szCs w:val="24"/>
          <w:lang w:val="en-IN"/>
        </w:rPr>
        <w:t>:</w:t>
      </w:r>
      <w:proofErr w:type="gramEnd"/>
    </w:p>
    <w:p w14:paraId="10C807AF" w14:textId="77777777" w:rsidR="00712A9D" w:rsidRPr="00712A9D" w:rsidRDefault="00712A9D" w:rsidP="00712A9D">
      <w:pPr>
        <w:spacing w:line="312" w:lineRule="auto"/>
        <w:rPr>
          <w:rFonts w:ascii="Times New Roman" w:hAnsi="Times New Roman" w:cs="Times New Roman"/>
          <w:szCs w:val="24"/>
          <w:lang w:val="en-IN"/>
        </w:rPr>
      </w:pPr>
      <w:r w:rsidRPr="00712A9D">
        <w:rPr>
          <w:rFonts w:ascii="Times New Roman" w:hAnsi="Times New Roman" w:cs="Times New Roman"/>
          <w:szCs w:val="24"/>
          <w:lang w:val="en-IN"/>
        </w:rPr>
        <w:t xml:space="preserve">The Reinforcement Learning development environment was successfully set up and verified. The required libraries, including Python, TensorFlow, </w:t>
      </w:r>
      <w:proofErr w:type="spellStart"/>
      <w:r w:rsidRPr="00712A9D">
        <w:rPr>
          <w:rFonts w:ascii="Times New Roman" w:hAnsi="Times New Roman" w:cs="Times New Roman"/>
          <w:szCs w:val="24"/>
          <w:lang w:val="en-IN"/>
        </w:rPr>
        <w:t>Keras</w:t>
      </w:r>
      <w:proofErr w:type="spellEnd"/>
      <w:r w:rsidRPr="00712A9D">
        <w:rPr>
          <w:rFonts w:ascii="Times New Roman" w:hAnsi="Times New Roman" w:cs="Times New Roman"/>
          <w:szCs w:val="24"/>
          <w:lang w:val="en-IN"/>
        </w:rPr>
        <w:t>, Gymnasium (OpenAI Gym), NumPy, and Matplotlib, were installed and imported successfully. A CartPole-v1 environment was created, random actions were executed, and the environment was rendered successfully. This confirms that the Reinforcement Learning environment is properly configured and ready for developing and testing RL algorithms.</w:t>
      </w:r>
    </w:p>
    <w:p w14:paraId="094C3665" w14:textId="77777777" w:rsidR="00FB2E0A" w:rsidRDefault="00FB2E0A">
      <w:pPr>
        <w:spacing w:line="312" w:lineRule="auto"/>
        <w:rPr>
          <w:rFonts w:ascii="Times New Roman" w:hAnsi="Times New Roman" w:cs="Times New Roman"/>
          <w:b/>
          <w:bCs/>
          <w:szCs w:val="24"/>
          <w:lang w:val="en-IN"/>
        </w:rPr>
      </w:pPr>
    </w:p>
    <w:p w14:paraId="728591D2" w14:textId="77777777" w:rsidR="00FB2E0A" w:rsidRDefault="00FB2E0A">
      <w:pPr>
        <w:spacing w:line="312" w:lineRule="auto"/>
        <w:rPr>
          <w:rFonts w:ascii="Times New Roman" w:hAnsi="Times New Roman" w:cs="Times New Roman"/>
          <w:b/>
          <w:bCs/>
          <w:szCs w:val="24"/>
          <w:lang w:val="en-IN"/>
        </w:rPr>
      </w:pPr>
    </w:p>
    <w:p w14:paraId="4AE91A2C" w14:textId="77777777" w:rsidR="00FB2E0A" w:rsidRDefault="00FB2E0A">
      <w:pPr>
        <w:spacing w:line="312" w:lineRule="auto"/>
        <w:rPr>
          <w:rFonts w:ascii="Times New Roman" w:hAnsi="Times New Roman" w:cs="Times New Roman"/>
          <w:b/>
          <w:bCs/>
          <w:szCs w:val="24"/>
          <w:lang w:val="en-IN"/>
        </w:rPr>
      </w:pPr>
    </w:p>
    <w:p w14:paraId="2C2C0DD5" w14:textId="77777777" w:rsidR="00FB2E0A" w:rsidRDefault="00FB2E0A">
      <w:pPr>
        <w:spacing w:line="312" w:lineRule="auto"/>
        <w:rPr>
          <w:rFonts w:ascii="Times New Roman" w:hAnsi="Times New Roman" w:cs="Times New Roman"/>
          <w:b/>
          <w:bCs/>
          <w:szCs w:val="24"/>
          <w:lang w:val="en-IN"/>
        </w:rPr>
      </w:pPr>
    </w:p>
    <w:p w14:paraId="7C08CE79" w14:textId="07C1AD8F" w:rsidR="00201748" w:rsidRPr="007B399E" w:rsidRDefault="00000000">
      <w:pPr>
        <w:spacing w:line="312" w:lineRule="auto"/>
        <w:rPr>
          <w:rFonts w:ascii="Times New Roman" w:hAnsi="Times New Roman" w:cs="Times New Roman"/>
          <w:b/>
          <w:bCs/>
          <w:szCs w:val="24"/>
          <w:lang w:val="en-IN"/>
        </w:rPr>
      </w:pPr>
      <w:proofErr w:type="gramStart"/>
      <w:r w:rsidRPr="007B399E">
        <w:rPr>
          <w:rFonts w:ascii="Times New Roman" w:hAnsi="Times New Roman" w:cs="Times New Roman"/>
          <w:b/>
          <w:bCs/>
          <w:szCs w:val="24"/>
          <w:lang w:val="en-IN"/>
        </w:rPr>
        <w:lastRenderedPageBreak/>
        <w:t>Code :</w:t>
      </w:r>
      <w:proofErr w:type="gramEnd"/>
    </w:p>
    <w:p w14:paraId="4AFC267B" w14:textId="237BDC0C" w:rsidR="00F15B72" w:rsidRDefault="007B399E">
      <w:pPr>
        <w:spacing w:line="312" w:lineRule="auto"/>
        <w:rPr>
          <w:rFonts w:ascii="Times New Roman" w:hAnsi="Times New Roman" w:cs="Times New Roman"/>
          <w:b/>
          <w:bCs/>
          <w:sz w:val="28"/>
          <w:szCs w:val="28"/>
          <w:lang w:val="en-IN"/>
        </w:rPr>
      </w:pPr>
      <w:r w:rsidRPr="007B399E">
        <w:rPr>
          <w:rFonts w:ascii="Times New Roman" w:hAnsi="Times New Roman" w:cs="Times New Roman"/>
          <w:b/>
          <w:bCs/>
          <w:noProof/>
          <w:sz w:val="28"/>
          <w:szCs w:val="28"/>
          <w:lang w:val="en-IN"/>
        </w:rPr>
        <w:drawing>
          <wp:inline distT="0" distB="0" distL="0" distR="0" wp14:anchorId="61B576C6" wp14:editId="6C0375A7">
            <wp:extent cx="4087091" cy="2964567"/>
            <wp:effectExtent l="0" t="0" r="8890" b="7620"/>
            <wp:docPr id="843214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214641" name=""/>
                    <pic:cNvPicPr/>
                  </pic:nvPicPr>
                  <pic:blipFill>
                    <a:blip r:embed="rId6"/>
                    <a:stretch>
                      <a:fillRect/>
                    </a:stretch>
                  </pic:blipFill>
                  <pic:spPr>
                    <a:xfrm>
                      <a:off x="0" y="0"/>
                      <a:ext cx="4104186" cy="2976967"/>
                    </a:xfrm>
                    <a:prstGeom prst="rect">
                      <a:avLst/>
                    </a:prstGeom>
                  </pic:spPr>
                </pic:pic>
              </a:graphicData>
            </a:graphic>
          </wp:inline>
        </w:drawing>
      </w:r>
    </w:p>
    <w:p w14:paraId="7C08CE7A" w14:textId="0353AB44" w:rsidR="00201748" w:rsidRDefault="009905CE">
      <w:pPr>
        <w:spacing w:line="312" w:lineRule="auto"/>
        <w:rPr>
          <w:rFonts w:ascii="Times New Roman" w:hAnsi="Times New Roman" w:cs="Times New Roman"/>
          <w:b/>
          <w:bCs/>
          <w:szCs w:val="24"/>
          <w:lang w:val="en-IN"/>
        </w:rPr>
      </w:pPr>
      <w:proofErr w:type="gramStart"/>
      <w:r>
        <w:rPr>
          <w:rFonts w:ascii="Times New Roman" w:hAnsi="Times New Roman" w:cs="Times New Roman"/>
          <w:b/>
          <w:bCs/>
          <w:szCs w:val="24"/>
          <w:lang w:val="en-IN"/>
        </w:rPr>
        <w:t>Output :</w:t>
      </w:r>
      <w:proofErr w:type="gramEnd"/>
    </w:p>
    <w:p w14:paraId="3720CD30" w14:textId="3762B451" w:rsidR="00D651AB" w:rsidRDefault="009905CE">
      <w:pPr>
        <w:spacing w:line="312" w:lineRule="auto"/>
        <w:rPr>
          <w:rFonts w:ascii="Times New Roman" w:hAnsi="Times New Roman" w:cs="Times New Roman"/>
          <w:b/>
          <w:bCs/>
          <w:szCs w:val="24"/>
          <w:lang w:val="en-IN"/>
        </w:rPr>
      </w:pPr>
      <w:r w:rsidRPr="009905CE">
        <w:rPr>
          <w:rFonts w:ascii="Times New Roman" w:hAnsi="Times New Roman" w:cs="Times New Roman"/>
          <w:b/>
          <w:bCs/>
          <w:noProof/>
          <w:szCs w:val="24"/>
          <w:lang w:val="en-IN"/>
        </w:rPr>
        <w:drawing>
          <wp:inline distT="0" distB="0" distL="0" distR="0" wp14:anchorId="48DDCF0B" wp14:editId="005CBA1B">
            <wp:extent cx="4313294" cy="5220152"/>
            <wp:effectExtent l="0" t="0" r="0" b="0"/>
            <wp:docPr id="1731130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130944" name=""/>
                    <pic:cNvPicPr/>
                  </pic:nvPicPr>
                  <pic:blipFill>
                    <a:blip r:embed="rId7"/>
                    <a:stretch>
                      <a:fillRect/>
                    </a:stretch>
                  </pic:blipFill>
                  <pic:spPr>
                    <a:xfrm>
                      <a:off x="0" y="0"/>
                      <a:ext cx="4313294" cy="5220152"/>
                    </a:xfrm>
                    <a:prstGeom prst="rect">
                      <a:avLst/>
                    </a:prstGeom>
                  </pic:spPr>
                </pic:pic>
              </a:graphicData>
            </a:graphic>
          </wp:inline>
        </w:drawing>
      </w:r>
    </w:p>
    <w:p w14:paraId="50AED8C7" w14:textId="4F4B36C8" w:rsidR="00FF2BA1" w:rsidRDefault="00FF2BA1" w:rsidP="00FF2BA1">
      <w:pPr>
        <w:spacing w:line="312" w:lineRule="auto"/>
        <w:jc w:val="center"/>
        <w:rPr>
          <w:rFonts w:ascii="Times New Roman" w:hAnsi="Times New Roman" w:cs="Times New Roman"/>
          <w:b/>
          <w:bCs/>
          <w:sz w:val="32"/>
          <w:szCs w:val="32"/>
          <w:lang w:val="en-IN"/>
        </w:rPr>
      </w:pPr>
      <w:r w:rsidRPr="00FF2BA1">
        <w:rPr>
          <w:rFonts w:ascii="Times New Roman" w:hAnsi="Times New Roman" w:cs="Times New Roman"/>
          <w:b/>
          <w:bCs/>
          <w:sz w:val="32"/>
          <w:szCs w:val="32"/>
          <w:lang w:val="en-IN"/>
        </w:rPr>
        <w:lastRenderedPageBreak/>
        <w:t>Experiment 2: Familiarization with OpenAI Gym/Gymnasium Environments</w:t>
      </w:r>
    </w:p>
    <w:p w14:paraId="6520A24C" w14:textId="77777777" w:rsidR="00B508BB" w:rsidRDefault="00B508BB" w:rsidP="00B508BB">
      <w:pPr>
        <w:spacing w:line="312" w:lineRule="auto"/>
        <w:rPr>
          <w:rFonts w:ascii="Times New Roman" w:hAnsi="Times New Roman" w:cs="Times New Roman"/>
          <w:b/>
          <w:bCs/>
          <w:sz w:val="32"/>
          <w:szCs w:val="32"/>
          <w:lang w:val="en-IN"/>
        </w:rPr>
      </w:pPr>
    </w:p>
    <w:p w14:paraId="4E071F17" w14:textId="77777777" w:rsidR="00B508BB" w:rsidRPr="00E91536" w:rsidRDefault="00B508BB" w:rsidP="00B508BB">
      <w:pPr>
        <w:spacing w:line="312" w:lineRule="auto"/>
        <w:rPr>
          <w:rFonts w:ascii="Times New Roman" w:hAnsi="Times New Roman" w:cs="Times New Roman"/>
          <w:b/>
          <w:bCs/>
          <w:szCs w:val="24"/>
          <w:lang w:val="en-IN"/>
        </w:rPr>
      </w:pPr>
      <w:r w:rsidRPr="00E91536">
        <w:rPr>
          <w:rFonts w:ascii="Times New Roman" w:hAnsi="Times New Roman" w:cs="Times New Roman"/>
          <w:b/>
          <w:bCs/>
          <w:szCs w:val="24"/>
          <w:lang w:val="en-IN"/>
        </w:rPr>
        <w:t xml:space="preserve">Aim: </w:t>
      </w:r>
    </w:p>
    <w:p w14:paraId="1D4A00C7" w14:textId="258A846D" w:rsidR="00B508BB" w:rsidRPr="00E91536" w:rsidRDefault="00B508BB" w:rsidP="00B508BB">
      <w:pPr>
        <w:spacing w:line="312" w:lineRule="auto"/>
        <w:jc w:val="both"/>
        <w:rPr>
          <w:rFonts w:ascii="Times New Roman" w:hAnsi="Times New Roman" w:cs="Times New Roman"/>
          <w:szCs w:val="24"/>
          <w:lang w:val="en-IN"/>
        </w:rPr>
      </w:pPr>
      <w:r w:rsidRPr="00E91536">
        <w:rPr>
          <w:rFonts w:ascii="Times New Roman" w:hAnsi="Times New Roman" w:cs="Times New Roman"/>
          <w:szCs w:val="24"/>
          <w:lang w:val="en-IN"/>
        </w:rPr>
        <w:t>To create, initialize, and interact with standard Reinforcement Learning</w:t>
      </w:r>
    </w:p>
    <w:p w14:paraId="3B0C8B77" w14:textId="77777777" w:rsidR="00B508BB" w:rsidRPr="00E91536" w:rsidRDefault="00B508BB" w:rsidP="00B508BB">
      <w:pPr>
        <w:spacing w:line="312" w:lineRule="auto"/>
        <w:jc w:val="both"/>
        <w:rPr>
          <w:rFonts w:ascii="Times New Roman" w:hAnsi="Times New Roman" w:cs="Times New Roman"/>
          <w:szCs w:val="24"/>
          <w:lang w:val="en-IN"/>
        </w:rPr>
      </w:pPr>
      <w:r w:rsidRPr="00E91536">
        <w:rPr>
          <w:rFonts w:ascii="Times New Roman" w:hAnsi="Times New Roman" w:cs="Times New Roman"/>
          <w:szCs w:val="24"/>
          <w:lang w:val="en-IN"/>
        </w:rPr>
        <w:t xml:space="preserve">environments such as </w:t>
      </w:r>
      <w:proofErr w:type="spellStart"/>
      <w:r w:rsidRPr="00E91536">
        <w:rPr>
          <w:rFonts w:ascii="Times New Roman" w:hAnsi="Times New Roman" w:cs="Times New Roman"/>
          <w:szCs w:val="24"/>
          <w:lang w:val="en-IN"/>
        </w:rPr>
        <w:t>FrozenLake</w:t>
      </w:r>
      <w:proofErr w:type="spellEnd"/>
      <w:r w:rsidRPr="00E91536">
        <w:rPr>
          <w:rFonts w:ascii="Times New Roman" w:hAnsi="Times New Roman" w:cs="Times New Roman"/>
          <w:szCs w:val="24"/>
          <w:lang w:val="en-IN"/>
        </w:rPr>
        <w:t xml:space="preserve">, </w:t>
      </w:r>
      <w:proofErr w:type="spellStart"/>
      <w:r w:rsidRPr="00E91536">
        <w:rPr>
          <w:rFonts w:ascii="Times New Roman" w:hAnsi="Times New Roman" w:cs="Times New Roman"/>
          <w:szCs w:val="24"/>
          <w:lang w:val="en-IN"/>
        </w:rPr>
        <w:t>CartPole</w:t>
      </w:r>
      <w:proofErr w:type="spellEnd"/>
      <w:r w:rsidRPr="00E91536">
        <w:rPr>
          <w:rFonts w:ascii="Times New Roman" w:hAnsi="Times New Roman" w:cs="Times New Roman"/>
          <w:szCs w:val="24"/>
          <w:lang w:val="en-IN"/>
        </w:rPr>
        <w:t xml:space="preserve">, and </w:t>
      </w:r>
      <w:proofErr w:type="spellStart"/>
      <w:r w:rsidRPr="00E91536">
        <w:rPr>
          <w:rFonts w:ascii="Times New Roman" w:hAnsi="Times New Roman" w:cs="Times New Roman"/>
          <w:szCs w:val="24"/>
          <w:lang w:val="en-IN"/>
        </w:rPr>
        <w:t>MountainCar</w:t>
      </w:r>
      <w:proofErr w:type="spellEnd"/>
      <w:r w:rsidRPr="00E91536">
        <w:rPr>
          <w:rFonts w:ascii="Times New Roman" w:hAnsi="Times New Roman" w:cs="Times New Roman"/>
          <w:szCs w:val="24"/>
          <w:lang w:val="en-IN"/>
        </w:rPr>
        <w:t xml:space="preserve"> using Gymnasium to</w:t>
      </w:r>
    </w:p>
    <w:p w14:paraId="77451969" w14:textId="6B4F1E68" w:rsidR="00B508BB" w:rsidRDefault="00B508BB" w:rsidP="00B508BB">
      <w:pPr>
        <w:spacing w:line="312" w:lineRule="auto"/>
        <w:jc w:val="both"/>
        <w:rPr>
          <w:rFonts w:ascii="Times New Roman" w:hAnsi="Times New Roman" w:cs="Times New Roman"/>
          <w:szCs w:val="24"/>
          <w:lang w:val="en-IN"/>
        </w:rPr>
      </w:pPr>
      <w:r w:rsidRPr="00E91536">
        <w:rPr>
          <w:rFonts w:ascii="Times New Roman" w:hAnsi="Times New Roman" w:cs="Times New Roman"/>
          <w:szCs w:val="24"/>
          <w:lang w:val="en-IN"/>
        </w:rPr>
        <w:t>understand the concepts of states, actions, rewards, and episodes.</w:t>
      </w:r>
    </w:p>
    <w:p w14:paraId="1591AFE3" w14:textId="77777777" w:rsidR="00E91536" w:rsidRDefault="00E91536" w:rsidP="00B508BB">
      <w:pPr>
        <w:spacing w:line="312" w:lineRule="auto"/>
        <w:jc w:val="both"/>
        <w:rPr>
          <w:rFonts w:ascii="Times New Roman" w:hAnsi="Times New Roman" w:cs="Times New Roman"/>
          <w:szCs w:val="24"/>
          <w:lang w:val="en-IN"/>
        </w:rPr>
      </w:pPr>
    </w:p>
    <w:p w14:paraId="3A227D51" w14:textId="77777777" w:rsidR="00E91536" w:rsidRPr="007B399E" w:rsidRDefault="00E91536" w:rsidP="00E91536">
      <w:pPr>
        <w:pStyle w:val="Heading2"/>
        <w:spacing w:beforeAutospacing="0" w:afterAutospacing="0" w:line="312" w:lineRule="auto"/>
        <w:jc w:val="both"/>
        <w:rPr>
          <w:rFonts w:ascii="Times New Roman" w:hAnsi="Times New Roman" w:hint="default"/>
          <w:sz w:val="24"/>
          <w:szCs w:val="24"/>
          <w:lang w:val="en-IN"/>
        </w:rPr>
      </w:pPr>
      <w:proofErr w:type="gramStart"/>
      <w:r w:rsidRPr="007B399E">
        <w:rPr>
          <w:rFonts w:ascii="Times New Roman" w:hAnsi="Times New Roman" w:hint="default"/>
          <w:sz w:val="24"/>
          <w:szCs w:val="24"/>
        </w:rPr>
        <w:t>Procedure</w:t>
      </w:r>
      <w:r w:rsidRPr="007B399E">
        <w:rPr>
          <w:rFonts w:ascii="Times New Roman" w:hAnsi="Times New Roman" w:hint="default"/>
          <w:sz w:val="24"/>
          <w:szCs w:val="24"/>
          <w:lang w:val="en-IN"/>
        </w:rPr>
        <w:t xml:space="preserve"> :</w:t>
      </w:r>
      <w:proofErr w:type="gramEnd"/>
    </w:p>
    <w:p w14:paraId="582E59FA" w14:textId="77777777" w:rsidR="00E91536" w:rsidRPr="007B399E" w:rsidRDefault="00E91536" w:rsidP="00E91536">
      <w:pPr>
        <w:pStyle w:val="NormalWeb"/>
        <w:spacing w:beforeAutospacing="0" w:afterAutospacing="0" w:line="312" w:lineRule="auto"/>
        <w:jc w:val="both"/>
      </w:pPr>
      <w:r w:rsidRPr="007B399E">
        <w:rPr>
          <w:rStyle w:val="Strong"/>
        </w:rPr>
        <w:t xml:space="preserve">Step </w:t>
      </w:r>
      <w:proofErr w:type="gramStart"/>
      <w:r w:rsidRPr="007B399E">
        <w:rPr>
          <w:rStyle w:val="Strong"/>
        </w:rPr>
        <w:t>1</w:t>
      </w:r>
      <w:r w:rsidRPr="007B399E">
        <w:rPr>
          <w:rStyle w:val="Strong"/>
          <w:lang w:val="en-IN"/>
        </w:rPr>
        <w:t xml:space="preserve"> </w:t>
      </w:r>
      <w:r w:rsidRPr="007B399E">
        <w:rPr>
          <w:rStyle w:val="Strong"/>
        </w:rPr>
        <w:t>:</w:t>
      </w:r>
      <w:proofErr w:type="gramEnd"/>
      <w:r w:rsidRPr="007B399E">
        <w:rPr>
          <w:rStyle w:val="Strong"/>
          <w:lang w:val="en-IN"/>
        </w:rPr>
        <w:t xml:space="preserve"> </w:t>
      </w:r>
      <w:r w:rsidRPr="007B399E">
        <w:t>Download and install Anaconda Navigator on your computer.</w:t>
      </w:r>
    </w:p>
    <w:p w14:paraId="053EA597" w14:textId="77777777" w:rsidR="00E91536" w:rsidRPr="007B399E" w:rsidRDefault="00E91536" w:rsidP="00E91536">
      <w:pPr>
        <w:pStyle w:val="NormalWeb"/>
        <w:spacing w:beforeAutospacing="0" w:afterAutospacing="0" w:line="312" w:lineRule="auto"/>
        <w:jc w:val="both"/>
      </w:pPr>
      <w:r w:rsidRPr="007B399E">
        <w:rPr>
          <w:rStyle w:val="Strong"/>
        </w:rPr>
        <w:t xml:space="preserve">Step </w:t>
      </w:r>
      <w:proofErr w:type="gramStart"/>
      <w:r w:rsidRPr="007B399E">
        <w:rPr>
          <w:rStyle w:val="Strong"/>
        </w:rPr>
        <w:t>2</w:t>
      </w:r>
      <w:r w:rsidRPr="007B399E">
        <w:rPr>
          <w:rStyle w:val="Strong"/>
          <w:lang w:val="en-IN"/>
        </w:rPr>
        <w:t xml:space="preserve"> </w:t>
      </w:r>
      <w:r w:rsidRPr="007B399E">
        <w:rPr>
          <w:rStyle w:val="Strong"/>
        </w:rPr>
        <w:t>:</w:t>
      </w:r>
      <w:proofErr w:type="gramEnd"/>
      <w:r w:rsidRPr="007B399E">
        <w:rPr>
          <w:rStyle w:val="Strong"/>
          <w:lang w:val="en-IN"/>
        </w:rPr>
        <w:t xml:space="preserve"> </w:t>
      </w:r>
      <w:r w:rsidRPr="007B399E">
        <w:t>Open Anaconda Prompt and create a new Python environment.</w:t>
      </w:r>
    </w:p>
    <w:p w14:paraId="4F633632" w14:textId="77777777" w:rsidR="00E91536" w:rsidRPr="007B399E" w:rsidRDefault="00E91536" w:rsidP="00E91536">
      <w:pPr>
        <w:pStyle w:val="NormalWeb"/>
        <w:spacing w:beforeAutospacing="0" w:afterAutospacing="0" w:line="312" w:lineRule="auto"/>
        <w:jc w:val="both"/>
      </w:pPr>
      <w:r w:rsidRPr="007B399E">
        <w:rPr>
          <w:rStyle w:val="Strong"/>
        </w:rPr>
        <w:t xml:space="preserve">Step </w:t>
      </w:r>
      <w:proofErr w:type="gramStart"/>
      <w:r w:rsidRPr="007B399E">
        <w:rPr>
          <w:rStyle w:val="Strong"/>
        </w:rPr>
        <w:t>3</w:t>
      </w:r>
      <w:r w:rsidRPr="007B399E">
        <w:rPr>
          <w:rStyle w:val="Strong"/>
          <w:lang w:val="en-IN"/>
        </w:rPr>
        <w:t xml:space="preserve"> </w:t>
      </w:r>
      <w:r w:rsidRPr="007B399E">
        <w:rPr>
          <w:rStyle w:val="Strong"/>
        </w:rPr>
        <w:t>:</w:t>
      </w:r>
      <w:proofErr w:type="gramEnd"/>
      <w:r w:rsidRPr="007B399E">
        <w:rPr>
          <w:rStyle w:val="Strong"/>
          <w:lang w:val="en-IN"/>
        </w:rPr>
        <w:t xml:space="preserve"> </w:t>
      </w:r>
      <w:r w:rsidRPr="007B399E">
        <w:t>Install the required libraries using the pip command:</w:t>
      </w:r>
    </w:p>
    <w:p w14:paraId="2C22F9AD" w14:textId="77777777" w:rsidR="00E91536" w:rsidRPr="007B399E" w:rsidRDefault="00E91536" w:rsidP="00E91536">
      <w:pPr>
        <w:pStyle w:val="HTMLPreformatted"/>
        <w:spacing w:line="312" w:lineRule="auto"/>
        <w:jc w:val="both"/>
        <w:rPr>
          <w:rFonts w:ascii="Times New Roman" w:hAnsi="Times New Roman" w:hint="default"/>
        </w:rPr>
      </w:pPr>
      <w:r w:rsidRPr="007B399E">
        <w:rPr>
          <w:rStyle w:val="HTMLCode"/>
          <w:rFonts w:ascii="Times New Roman" w:hAnsi="Times New Roman" w:cs="Times New Roman" w:hint="default"/>
          <w:sz w:val="24"/>
          <w:szCs w:val="24"/>
          <w:lang w:val="en-IN"/>
        </w:rPr>
        <w:tab/>
      </w:r>
      <w:r w:rsidRPr="007B399E">
        <w:rPr>
          <w:rStyle w:val="HTMLCode"/>
          <w:rFonts w:ascii="Times New Roman" w:hAnsi="Times New Roman" w:cs="Times New Roman" w:hint="default"/>
          <w:sz w:val="24"/>
          <w:szCs w:val="24"/>
        </w:rPr>
        <w:t xml:space="preserve">pip install gymnasium </w:t>
      </w:r>
      <w:proofErr w:type="spellStart"/>
      <w:r w:rsidRPr="007B399E">
        <w:rPr>
          <w:rStyle w:val="HTMLCode"/>
          <w:rFonts w:ascii="Times New Roman" w:hAnsi="Times New Roman" w:cs="Times New Roman" w:hint="default"/>
          <w:sz w:val="24"/>
          <w:szCs w:val="24"/>
        </w:rPr>
        <w:t>tensorflow</w:t>
      </w:r>
      <w:proofErr w:type="spellEnd"/>
      <w:r w:rsidRPr="007B399E">
        <w:rPr>
          <w:rStyle w:val="HTMLCode"/>
          <w:rFonts w:ascii="Times New Roman" w:hAnsi="Times New Roman" w:cs="Times New Roman" w:hint="default"/>
          <w:sz w:val="24"/>
          <w:szCs w:val="24"/>
        </w:rPr>
        <w:t xml:space="preserve"> </w:t>
      </w:r>
      <w:proofErr w:type="spellStart"/>
      <w:r w:rsidRPr="007B399E">
        <w:rPr>
          <w:rStyle w:val="HTMLCode"/>
          <w:rFonts w:ascii="Times New Roman" w:hAnsi="Times New Roman" w:cs="Times New Roman" w:hint="default"/>
          <w:sz w:val="24"/>
          <w:szCs w:val="24"/>
        </w:rPr>
        <w:t>keras</w:t>
      </w:r>
      <w:proofErr w:type="spellEnd"/>
      <w:r w:rsidRPr="007B399E">
        <w:rPr>
          <w:rStyle w:val="HTMLCode"/>
          <w:rFonts w:ascii="Times New Roman" w:hAnsi="Times New Roman" w:cs="Times New Roman" w:hint="default"/>
          <w:sz w:val="24"/>
          <w:szCs w:val="24"/>
        </w:rPr>
        <w:t xml:space="preserve"> </w:t>
      </w:r>
      <w:proofErr w:type="spellStart"/>
      <w:r w:rsidRPr="007B399E">
        <w:rPr>
          <w:rStyle w:val="HTMLCode"/>
          <w:rFonts w:ascii="Times New Roman" w:hAnsi="Times New Roman" w:cs="Times New Roman" w:hint="default"/>
          <w:sz w:val="24"/>
          <w:szCs w:val="24"/>
        </w:rPr>
        <w:t>numpy</w:t>
      </w:r>
      <w:proofErr w:type="spellEnd"/>
      <w:r w:rsidRPr="007B399E">
        <w:rPr>
          <w:rStyle w:val="HTMLCode"/>
          <w:rFonts w:ascii="Times New Roman" w:hAnsi="Times New Roman" w:cs="Times New Roman" w:hint="default"/>
          <w:sz w:val="24"/>
          <w:szCs w:val="24"/>
        </w:rPr>
        <w:t xml:space="preserve"> matplotlib</w:t>
      </w:r>
    </w:p>
    <w:p w14:paraId="54D12FB2" w14:textId="77777777" w:rsidR="00E91536" w:rsidRPr="007B399E" w:rsidRDefault="00E91536" w:rsidP="00E91536">
      <w:pPr>
        <w:pStyle w:val="NormalWeb"/>
        <w:spacing w:beforeAutospacing="0" w:afterAutospacing="0" w:line="312" w:lineRule="auto"/>
        <w:jc w:val="both"/>
      </w:pPr>
      <w:r w:rsidRPr="007B399E">
        <w:rPr>
          <w:rStyle w:val="Strong"/>
        </w:rPr>
        <w:t xml:space="preserve">Step </w:t>
      </w:r>
      <w:proofErr w:type="gramStart"/>
      <w:r w:rsidRPr="007B399E">
        <w:rPr>
          <w:rStyle w:val="Strong"/>
        </w:rPr>
        <w:t>4</w:t>
      </w:r>
      <w:r w:rsidRPr="007B399E">
        <w:rPr>
          <w:rStyle w:val="Strong"/>
          <w:lang w:val="en-IN"/>
        </w:rPr>
        <w:t xml:space="preserve"> </w:t>
      </w:r>
      <w:r w:rsidRPr="007B399E">
        <w:rPr>
          <w:rStyle w:val="Strong"/>
        </w:rPr>
        <w:t>:</w:t>
      </w:r>
      <w:proofErr w:type="gramEnd"/>
      <w:r w:rsidRPr="007B399E">
        <w:rPr>
          <w:rStyle w:val="Strong"/>
          <w:lang w:val="en-IN"/>
        </w:rPr>
        <w:t xml:space="preserve"> </w:t>
      </w:r>
      <w:r w:rsidRPr="007B399E">
        <w:t>Open Spyder, Jupyter Notebook, or VS Code from the created environment.</w:t>
      </w:r>
    </w:p>
    <w:p w14:paraId="781FB54C" w14:textId="77777777" w:rsidR="00E91536" w:rsidRPr="007B399E" w:rsidRDefault="00E91536" w:rsidP="00E91536">
      <w:pPr>
        <w:pStyle w:val="NormalWeb"/>
        <w:spacing w:beforeAutospacing="0" w:afterAutospacing="0" w:line="312" w:lineRule="auto"/>
        <w:jc w:val="both"/>
      </w:pPr>
      <w:r w:rsidRPr="007B399E">
        <w:rPr>
          <w:rStyle w:val="Strong"/>
        </w:rPr>
        <w:t>Step</w:t>
      </w:r>
      <w:r w:rsidRPr="007B399E">
        <w:rPr>
          <w:rStyle w:val="Strong"/>
          <w:lang w:val="en-IN"/>
        </w:rPr>
        <w:t xml:space="preserve"> </w:t>
      </w:r>
      <w:proofErr w:type="gramStart"/>
      <w:r w:rsidRPr="007B399E">
        <w:rPr>
          <w:rStyle w:val="Strong"/>
        </w:rPr>
        <w:t>5</w:t>
      </w:r>
      <w:r w:rsidRPr="007B399E">
        <w:rPr>
          <w:rStyle w:val="Strong"/>
          <w:lang w:val="en-IN"/>
        </w:rPr>
        <w:t xml:space="preserve"> </w:t>
      </w:r>
      <w:r w:rsidRPr="007B399E">
        <w:rPr>
          <w:rStyle w:val="Strong"/>
        </w:rPr>
        <w:t>:</w:t>
      </w:r>
      <w:proofErr w:type="gramEnd"/>
      <w:r w:rsidRPr="007B399E">
        <w:rPr>
          <w:rStyle w:val="Strong"/>
          <w:lang w:val="en-IN"/>
        </w:rPr>
        <w:t xml:space="preserve"> </w:t>
      </w:r>
      <w:r w:rsidRPr="007B399E">
        <w:t xml:space="preserve">Write a simple Reinforcement Learning program to create a Gymnasium </w:t>
      </w:r>
      <w:r w:rsidRPr="007B399E">
        <w:rPr>
          <w:lang w:val="en-IN"/>
        </w:rPr>
        <w:tab/>
      </w:r>
      <w:r w:rsidRPr="007B399E">
        <w:rPr>
          <w:lang w:val="en-IN"/>
        </w:rPr>
        <w:tab/>
        <w:t xml:space="preserve">   </w:t>
      </w:r>
      <w:r w:rsidRPr="007B399E">
        <w:t>environment and run a few steps.</w:t>
      </w:r>
    </w:p>
    <w:p w14:paraId="737B2B8D" w14:textId="77777777" w:rsidR="00E91536" w:rsidRPr="007B399E" w:rsidRDefault="00E91536" w:rsidP="00E91536">
      <w:pPr>
        <w:pStyle w:val="NormalWeb"/>
        <w:spacing w:beforeAutospacing="0" w:afterAutospacing="0" w:line="312" w:lineRule="auto"/>
        <w:jc w:val="both"/>
      </w:pPr>
      <w:r w:rsidRPr="007B399E">
        <w:rPr>
          <w:rStyle w:val="Strong"/>
        </w:rPr>
        <w:t>Step 6:</w:t>
      </w:r>
      <w:r w:rsidRPr="007B399E">
        <w:rPr>
          <w:rStyle w:val="Strong"/>
          <w:lang w:val="en-IN"/>
        </w:rPr>
        <w:t xml:space="preserve"> </w:t>
      </w:r>
      <w:r w:rsidRPr="007B399E">
        <w:t xml:space="preserve">Execute the program and verify that the environment runs successfully </w:t>
      </w:r>
      <w:r w:rsidRPr="007B399E">
        <w:rPr>
          <w:lang w:val="en-IN"/>
        </w:rPr>
        <w:tab/>
      </w:r>
      <w:r w:rsidRPr="007B399E">
        <w:rPr>
          <w:lang w:val="en-IN"/>
        </w:rPr>
        <w:tab/>
        <w:t xml:space="preserve"> </w:t>
      </w:r>
      <w:r w:rsidRPr="007B399E">
        <w:t>without errors.</w:t>
      </w:r>
    </w:p>
    <w:p w14:paraId="78E3117A" w14:textId="77777777" w:rsidR="00E91536" w:rsidRDefault="00E91536" w:rsidP="00B508BB">
      <w:pPr>
        <w:spacing w:line="312" w:lineRule="auto"/>
        <w:jc w:val="both"/>
        <w:rPr>
          <w:rFonts w:ascii="Times New Roman" w:hAnsi="Times New Roman" w:cs="Times New Roman"/>
          <w:szCs w:val="24"/>
          <w:lang w:val="en-IN"/>
        </w:rPr>
      </w:pPr>
    </w:p>
    <w:p w14:paraId="279AAE16" w14:textId="5D3FD1A9" w:rsidR="00020396" w:rsidRPr="00020396" w:rsidRDefault="00020396" w:rsidP="00020396">
      <w:pPr>
        <w:spacing w:line="312" w:lineRule="auto"/>
        <w:jc w:val="both"/>
        <w:rPr>
          <w:rFonts w:ascii="Times New Roman" w:hAnsi="Times New Roman" w:cs="Times New Roman"/>
          <w:b/>
          <w:bCs/>
          <w:szCs w:val="24"/>
          <w:lang w:val="en-IN"/>
        </w:rPr>
      </w:pPr>
      <w:proofErr w:type="gramStart"/>
      <w:r w:rsidRPr="00020396">
        <w:rPr>
          <w:rFonts w:ascii="Times New Roman" w:hAnsi="Times New Roman" w:cs="Times New Roman"/>
          <w:b/>
          <w:bCs/>
          <w:szCs w:val="24"/>
          <w:lang w:val="en-IN"/>
        </w:rPr>
        <w:t>Result</w:t>
      </w:r>
      <w:r>
        <w:rPr>
          <w:rFonts w:ascii="Times New Roman" w:hAnsi="Times New Roman" w:cs="Times New Roman"/>
          <w:b/>
          <w:bCs/>
          <w:szCs w:val="24"/>
          <w:lang w:val="en-IN"/>
        </w:rPr>
        <w:t xml:space="preserve"> :</w:t>
      </w:r>
      <w:proofErr w:type="gramEnd"/>
    </w:p>
    <w:p w14:paraId="74154D38" w14:textId="77777777" w:rsidR="00020396" w:rsidRDefault="00020396" w:rsidP="00020396">
      <w:pPr>
        <w:spacing w:line="312" w:lineRule="auto"/>
        <w:jc w:val="both"/>
        <w:rPr>
          <w:rFonts w:ascii="Times New Roman" w:hAnsi="Times New Roman" w:cs="Times New Roman"/>
          <w:szCs w:val="24"/>
          <w:lang w:val="en-IN"/>
        </w:rPr>
      </w:pPr>
      <w:r w:rsidRPr="00020396">
        <w:rPr>
          <w:rFonts w:ascii="Times New Roman" w:hAnsi="Times New Roman" w:cs="Times New Roman"/>
          <w:szCs w:val="24"/>
          <w:lang w:val="en-IN"/>
        </w:rPr>
        <w:t xml:space="preserve">The </w:t>
      </w:r>
      <w:r w:rsidRPr="00020396">
        <w:rPr>
          <w:rFonts w:ascii="Times New Roman" w:hAnsi="Times New Roman" w:cs="Times New Roman"/>
          <w:b/>
          <w:bCs/>
          <w:szCs w:val="24"/>
          <w:lang w:val="en-IN"/>
        </w:rPr>
        <w:t>Gymnasium CartPole-v1</w:t>
      </w:r>
      <w:r w:rsidRPr="00020396">
        <w:rPr>
          <w:rFonts w:ascii="Times New Roman" w:hAnsi="Times New Roman" w:cs="Times New Roman"/>
          <w:szCs w:val="24"/>
          <w:lang w:val="en-IN"/>
        </w:rPr>
        <w:t xml:space="preserve"> environment was successfully created and executed. The observation space, action space, and initial state were displayed correctly. The agent performed random actions, and the corresponding observations and rewards were obtained for each step. The environment was rendered successfully using Matplotlib, confirming that the Gymnasium environment is functioning correctly and can be used for implementing and testing Reinforcement Learning algorithms.</w:t>
      </w:r>
    </w:p>
    <w:p w14:paraId="00123BA9" w14:textId="77777777" w:rsidR="008167EC" w:rsidRDefault="008167EC" w:rsidP="00020396">
      <w:pPr>
        <w:spacing w:line="312" w:lineRule="auto"/>
        <w:jc w:val="both"/>
        <w:rPr>
          <w:rFonts w:ascii="Times New Roman" w:hAnsi="Times New Roman" w:cs="Times New Roman"/>
          <w:szCs w:val="24"/>
          <w:lang w:val="en-IN"/>
        </w:rPr>
      </w:pPr>
    </w:p>
    <w:p w14:paraId="23E1B349" w14:textId="77777777" w:rsidR="008167EC" w:rsidRDefault="008167EC" w:rsidP="00020396">
      <w:pPr>
        <w:spacing w:line="312" w:lineRule="auto"/>
        <w:jc w:val="both"/>
        <w:rPr>
          <w:rFonts w:ascii="Times New Roman" w:hAnsi="Times New Roman" w:cs="Times New Roman"/>
          <w:szCs w:val="24"/>
          <w:lang w:val="en-IN"/>
        </w:rPr>
      </w:pPr>
    </w:p>
    <w:p w14:paraId="50F8978E" w14:textId="77777777" w:rsidR="008167EC" w:rsidRDefault="008167EC" w:rsidP="00020396">
      <w:pPr>
        <w:spacing w:line="312" w:lineRule="auto"/>
        <w:jc w:val="both"/>
        <w:rPr>
          <w:rFonts w:ascii="Times New Roman" w:hAnsi="Times New Roman" w:cs="Times New Roman"/>
          <w:szCs w:val="24"/>
          <w:lang w:val="en-IN"/>
        </w:rPr>
      </w:pPr>
    </w:p>
    <w:p w14:paraId="4D7137FB" w14:textId="77777777" w:rsidR="008167EC" w:rsidRDefault="008167EC" w:rsidP="00020396">
      <w:pPr>
        <w:spacing w:line="312" w:lineRule="auto"/>
        <w:jc w:val="both"/>
        <w:rPr>
          <w:rFonts w:ascii="Times New Roman" w:hAnsi="Times New Roman" w:cs="Times New Roman"/>
          <w:szCs w:val="24"/>
          <w:lang w:val="en-IN"/>
        </w:rPr>
      </w:pPr>
    </w:p>
    <w:p w14:paraId="68694C62" w14:textId="77777777" w:rsidR="008167EC" w:rsidRDefault="008167EC" w:rsidP="00020396">
      <w:pPr>
        <w:spacing w:line="312" w:lineRule="auto"/>
        <w:jc w:val="both"/>
        <w:rPr>
          <w:rFonts w:ascii="Times New Roman" w:hAnsi="Times New Roman" w:cs="Times New Roman"/>
          <w:szCs w:val="24"/>
          <w:lang w:val="en-IN"/>
        </w:rPr>
      </w:pPr>
    </w:p>
    <w:p w14:paraId="77232760" w14:textId="77777777" w:rsidR="008167EC" w:rsidRDefault="008167EC" w:rsidP="00020396">
      <w:pPr>
        <w:spacing w:line="312" w:lineRule="auto"/>
        <w:jc w:val="both"/>
        <w:rPr>
          <w:rFonts w:ascii="Times New Roman" w:hAnsi="Times New Roman" w:cs="Times New Roman"/>
          <w:szCs w:val="24"/>
          <w:lang w:val="en-IN"/>
        </w:rPr>
      </w:pPr>
    </w:p>
    <w:p w14:paraId="189E4F1B" w14:textId="77777777" w:rsidR="008167EC" w:rsidRDefault="008167EC" w:rsidP="00020396">
      <w:pPr>
        <w:spacing w:line="312" w:lineRule="auto"/>
        <w:jc w:val="both"/>
        <w:rPr>
          <w:rFonts w:ascii="Times New Roman" w:hAnsi="Times New Roman" w:cs="Times New Roman"/>
          <w:szCs w:val="24"/>
          <w:lang w:val="en-IN"/>
        </w:rPr>
      </w:pPr>
    </w:p>
    <w:p w14:paraId="14DAED07" w14:textId="77777777" w:rsidR="008167EC" w:rsidRDefault="008167EC" w:rsidP="00020396">
      <w:pPr>
        <w:spacing w:line="312" w:lineRule="auto"/>
        <w:jc w:val="both"/>
        <w:rPr>
          <w:rFonts w:ascii="Times New Roman" w:hAnsi="Times New Roman" w:cs="Times New Roman"/>
          <w:szCs w:val="24"/>
          <w:lang w:val="en-IN"/>
        </w:rPr>
      </w:pPr>
    </w:p>
    <w:p w14:paraId="4DFBFFE4" w14:textId="77777777" w:rsidR="008167EC" w:rsidRDefault="008167EC" w:rsidP="00020396">
      <w:pPr>
        <w:spacing w:line="312" w:lineRule="auto"/>
        <w:jc w:val="both"/>
        <w:rPr>
          <w:rFonts w:ascii="Times New Roman" w:hAnsi="Times New Roman" w:cs="Times New Roman"/>
          <w:szCs w:val="24"/>
          <w:lang w:val="en-IN"/>
        </w:rPr>
      </w:pPr>
    </w:p>
    <w:p w14:paraId="7FDF5B09" w14:textId="77777777" w:rsidR="008167EC" w:rsidRDefault="008167EC" w:rsidP="00020396">
      <w:pPr>
        <w:spacing w:line="312" w:lineRule="auto"/>
        <w:jc w:val="both"/>
        <w:rPr>
          <w:rFonts w:ascii="Times New Roman" w:hAnsi="Times New Roman" w:cs="Times New Roman"/>
          <w:szCs w:val="24"/>
          <w:lang w:val="en-IN"/>
        </w:rPr>
      </w:pPr>
    </w:p>
    <w:p w14:paraId="41D0DF03" w14:textId="77777777" w:rsidR="008167EC" w:rsidRDefault="008167EC" w:rsidP="00020396">
      <w:pPr>
        <w:spacing w:line="312" w:lineRule="auto"/>
        <w:jc w:val="both"/>
        <w:rPr>
          <w:rFonts w:ascii="Times New Roman" w:hAnsi="Times New Roman" w:cs="Times New Roman"/>
          <w:szCs w:val="24"/>
          <w:lang w:val="en-IN"/>
        </w:rPr>
      </w:pPr>
    </w:p>
    <w:p w14:paraId="2B25CCAD" w14:textId="77777777" w:rsidR="008167EC" w:rsidRDefault="008167EC" w:rsidP="00020396">
      <w:pPr>
        <w:spacing w:line="312" w:lineRule="auto"/>
        <w:jc w:val="both"/>
        <w:rPr>
          <w:rFonts w:ascii="Times New Roman" w:hAnsi="Times New Roman" w:cs="Times New Roman"/>
          <w:szCs w:val="24"/>
          <w:lang w:val="en-IN"/>
        </w:rPr>
      </w:pPr>
    </w:p>
    <w:p w14:paraId="7B2F1E34" w14:textId="28EA1114" w:rsidR="00121A6B" w:rsidRPr="00774382" w:rsidRDefault="00774382" w:rsidP="00020396">
      <w:pPr>
        <w:spacing w:line="312" w:lineRule="auto"/>
        <w:jc w:val="both"/>
        <w:rPr>
          <w:rFonts w:ascii="Times New Roman" w:hAnsi="Times New Roman" w:cs="Times New Roman"/>
          <w:b/>
          <w:bCs/>
          <w:szCs w:val="24"/>
          <w:lang w:val="en-IN"/>
        </w:rPr>
      </w:pPr>
      <w:proofErr w:type="gramStart"/>
      <w:r w:rsidRPr="00774382">
        <w:rPr>
          <w:rFonts w:ascii="Times New Roman" w:hAnsi="Times New Roman" w:cs="Times New Roman"/>
          <w:b/>
          <w:bCs/>
          <w:szCs w:val="24"/>
          <w:lang w:val="en-IN"/>
        </w:rPr>
        <w:lastRenderedPageBreak/>
        <w:t>Code :</w:t>
      </w:r>
      <w:proofErr w:type="gramEnd"/>
    </w:p>
    <w:p w14:paraId="359CAF1A" w14:textId="30B13371" w:rsidR="008167EC" w:rsidRPr="00020396" w:rsidRDefault="00121A6B" w:rsidP="00020396">
      <w:pPr>
        <w:spacing w:line="312" w:lineRule="auto"/>
        <w:jc w:val="both"/>
        <w:rPr>
          <w:rFonts w:ascii="Times New Roman" w:hAnsi="Times New Roman" w:cs="Times New Roman"/>
          <w:szCs w:val="24"/>
          <w:lang w:val="en-IN"/>
        </w:rPr>
      </w:pPr>
      <w:r w:rsidRPr="00121A6B">
        <w:rPr>
          <w:rFonts w:ascii="Times New Roman" w:hAnsi="Times New Roman" w:cs="Times New Roman"/>
          <w:noProof/>
          <w:szCs w:val="24"/>
          <w:lang w:val="en-IN"/>
        </w:rPr>
        <w:drawing>
          <wp:inline distT="0" distB="0" distL="0" distR="0" wp14:anchorId="190F452E" wp14:editId="79DDA1FE">
            <wp:extent cx="4991533" cy="4092295"/>
            <wp:effectExtent l="0" t="0" r="0" b="3810"/>
            <wp:docPr id="1764718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718689" name=""/>
                    <pic:cNvPicPr/>
                  </pic:nvPicPr>
                  <pic:blipFill>
                    <a:blip r:embed="rId8"/>
                    <a:stretch>
                      <a:fillRect/>
                    </a:stretch>
                  </pic:blipFill>
                  <pic:spPr>
                    <a:xfrm>
                      <a:off x="0" y="0"/>
                      <a:ext cx="4991533" cy="4092295"/>
                    </a:xfrm>
                    <a:prstGeom prst="rect">
                      <a:avLst/>
                    </a:prstGeom>
                  </pic:spPr>
                </pic:pic>
              </a:graphicData>
            </a:graphic>
          </wp:inline>
        </w:drawing>
      </w:r>
    </w:p>
    <w:p w14:paraId="618E16B0" w14:textId="3B1E0100" w:rsidR="00020396" w:rsidRDefault="00CD1699" w:rsidP="00B508BB">
      <w:pPr>
        <w:spacing w:line="312" w:lineRule="auto"/>
        <w:jc w:val="both"/>
        <w:rPr>
          <w:rFonts w:ascii="Times New Roman" w:hAnsi="Times New Roman" w:cs="Times New Roman"/>
          <w:b/>
          <w:bCs/>
          <w:szCs w:val="24"/>
          <w:lang w:val="en-IN"/>
        </w:rPr>
      </w:pPr>
      <w:proofErr w:type="gramStart"/>
      <w:r w:rsidRPr="00CD1699">
        <w:rPr>
          <w:rFonts w:ascii="Times New Roman" w:hAnsi="Times New Roman" w:cs="Times New Roman"/>
          <w:b/>
          <w:bCs/>
          <w:szCs w:val="24"/>
          <w:lang w:val="en-IN"/>
        </w:rPr>
        <w:t>Output</w:t>
      </w:r>
      <w:r>
        <w:rPr>
          <w:rFonts w:ascii="Times New Roman" w:hAnsi="Times New Roman" w:cs="Times New Roman"/>
          <w:b/>
          <w:bCs/>
          <w:szCs w:val="24"/>
          <w:lang w:val="en-IN"/>
        </w:rPr>
        <w:t xml:space="preserve"> :</w:t>
      </w:r>
      <w:proofErr w:type="gramEnd"/>
    </w:p>
    <w:p w14:paraId="259C1BD3" w14:textId="4F14FD21" w:rsidR="00CD1699" w:rsidRDefault="00CD1699" w:rsidP="00B508BB">
      <w:pPr>
        <w:spacing w:line="312" w:lineRule="auto"/>
        <w:jc w:val="both"/>
        <w:rPr>
          <w:rFonts w:ascii="Times New Roman" w:hAnsi="Times New Roman" w:cs="Times New Roman"/>
          <w:b/>
          <w:bCs/>
          <w:szCs w:val="24"/>
          <w:lang w:val="en-IN"/>
        </w:rPr>
      </w:pPr>
      <w:r w:rsidRPr="00CD1699">
        <w:rPr>
          <w:rFonts w:ascii="Times New Roman" w:hAnsi="Times New Roman" w:cs="Times New Roman"/>
          <w:b/>
          <w:bCs/>
          <w:noProof/>
          <w:szCs w:val="24"/>
          <w:lang w:val="en-IN"/>
        </w:rPr>
        <w:drawing>
          <wp:inline distT="0" distB="0" distL="0" distR="0" wp14:anchorId="733FB653" wp14:editId="311651B2">
            <wp:extent cx="5274310" cy="2854325"/>
            <wp:effectExtent l="0" t="0" r="2540" b="3175"/>
            <wp:docPr id="1627191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191812" name=""/>
                    <pic:cNvPicPr/>
                  </pic:nvPicPr>
                  <pic:blipFill>
                    <a:blip r:embed="rId9"/>
                    <a:stretch>
                      <a:fillRect/>
                    </a:stretch>
                  </pic:blipFill>
                  <pic:spPr>
                    <a:xfrm>
                      <a:off x="0" y="0"/>
                      <a:ext cx="5274310" cy="2854325"/>
                    </a:xfrm>
                    <a:prstGeom prst="rect">
                      <a:avLst/>
                    </a:prstGeom>
                  </pic:spPr>
                </pic:pic>
              </a:graphicData>
            </a:graphic>
          </wp:inline>
        </w:drawing>
      </w:r>
    </w:p>
    <w:p w14:paraId="0AC0A246" w14:textId="77777777" w:rsidR="00B110BF" w:rsidRDefault="00B110BF" w:rsidP="00B508BB">
      <w:pPr>
        <w:spacing w:line="312" w:lineRule="auto"/>
        <w:jc w:val="both"/>
        <w:rPr>
          <w:rFonts w:ascii="Times New Roman" w:hAnsi="Times New Roman" w:cs="Times New Roman"/>
          <w:b/>
          <w:bCs/>
          <w:szCs w:val="24"/>
          <w:lang w:val="en-IN"/>
        </w:rPr>
      </w:pPr>
    </w:p>
    <w:p w14:paraId="68F74A93" w14:textId="77777777" w:rsidR="00B110BF" w:rsidRDefault="00B110BF" w:rsidP="00B508BB">
      <w:pPr>
        <w:spacing w:line="312" w:lineRule="auto"/>
        <w:jc w:val="both"/>
        <w:rPr>
          <w:rFonts w:ascii="Times New Roman" w:hAnsi="Times New Roman" w:cs="Times New Roman"/>
          <w:b/>
          <w:bCs/>
          <w:szCs w:val="24"/>
          <w:lang w:val="en-IN"/>
        </w:rPr>
      </w:pPr>
    </w:p>
    <w:p w14:paraId="589394EF" w14:textId="77777777" w:rsidR="00B110BF" w:rsidRDefault="00B110BF" w:rsidP="00B508BB">
      <w:pPr>
        <w:spacing w:line="312" w:lineRule="auto"/>
        <w:jc w:val="both"/>
        <w:rPr>
          <w:rFonts w:ascii="Times New Roman" w:hAnsi="Times New Roman" w:cs="Times New Roman"/>
          <w:b/>
          <w:bCs/>
          <w:szCs w:val="24"/>
          <w:lang w:val="en-IN"/>
        </w:rPr>
      </w:pPr>
    </w:p>
    <w:p w14:paraId="2058CB43" w14:textId="77777777" w:rsidR="00B110BF" w:rsidRDefault="00B110BF" w:rsidP="00B508BB">
      <w:pPr>
        <w:spacing w:line="312" w:lineRule="auto"/>
        <w:jc w:val="both"/>
        <w:rPr>
          <w:rFonts w:ascii="Times New Roman" w:hAnsi="Times New Roman" w:cs="Times New Roman"/>
          <w:b/>
          <w:bCs/>
          <w:szCs w:val="24"/>
          <w:lang w:val="en-IN"/>
        </w:rPr>
      </w:pPr>
    </w:p>
    <w:p w14:paraId="3BF36583" w14:textId="77777777" w:rsidR="00B110BF" w:rsidRDefault="00B110BF" w:rsidP="00B508BB">
      <w:pPr>
        <w:spacing w:line="312" w:lineRule="auto"/>
        <w:jc w:val="both"/>
        <w:rPr>
          <w:rFonts w:ascii="Times New Roman" w:hAnsi="Times New Roman" w:cs="Times New Roman"/>
          <w:b/>
          <w:bCs/>
          <w:szCs w:val="24"/>
          <w:lang w:val="en-IN"/>
        </w:rPr>
      </w:pPr>
    </w:p>
    <w:p w14:paraId="2DC7998E" w14:textId="77777777" w:rsidR="00B110BF" w:rsidRDefault="00B110BF" w:rsidP="00B508BB">
      <w:pPr>
        <w:spacing w:line="312" w:lineRule="auto"/>
        <w:jc w:val="both"/>
        <w:rPr>
          <w:rFonts w:ascii="Times New Roman" w:hAnsi="Times New Roman" w:cs="Times New Roman"/>
          <w:b/>
          <w:bCs/>
          <w:szCs w:val="24"/>
          <w:lang w:val="en-IN"/>
        </w:rPr>
      </w:pPr>
    </w:p>
    <w:p w14:paraId="01880E48" w14:textId="77777777" w:rsidR="006E37CA" w:rsidRPr="006E37CA" w:rsidRDefault="006E37CA" w:rsidP="006E37CA">
      <w:pPr>
        <w:spacing w:line="312" w:lineRule="auto"/>
        <w:jc w:val="center"/>
        <w:rPr>
          <w:rFonts w:ascii="Times New Roman" w:hAnsi="Times New Roman" w:cs="Times New Roman"/>
          <w:b/>
          <w:bCs/>
          <w:sz w:val="32"/>
          <w:szCs w:val="32"/>
          <w:lang w:val="en-IN"/>
        </w:rPr>
      </w:pPr>
      <w:r w:rsidRPr="006E37CA">
        <w:rPr>
          <w:rFonts w:ascii="Times New Roman" w:hAnsi="Times New Roman" w:cs="Times New Roman"/>
          <w:b/>
          <w:bCs/>
          <w:sz w:val="32"/>
          <w:szCs w:val="32"/>
          <w:lang w:val="en-IN"/>
        </w:rPr>
        <w:lastRenderedPageBreak/>
        <w:t>Experiment 3: Implementation of the Reinforcement Learning Framework</w:t>
      </w:r>
    </w:p>
    <w:p w14:paraId="1FF1523D" w14:textId="77777777" w:rsidR="006E37CA" w:rsidRDefault="006E37CA" w:rsidP="006E37CA">
      <w:pPr>
        <w:spacing w:line="312" w:lineRule="auto"/>
        <w:jc w:val="both"/>
        <w:rPr>
          <w:rFonts w:ascii="Times New Roman" w:hAnsi="Times New Roman" w:cs="Times New Roman"/>
          <w:b/>
          <w:bCs/>
          <w:szCs w:val="24"/>
          <w:lang w:val="en-IN"/>
        </w:rPr>
      </w:pPr>
    </w:p>
    <w:p w14:paraId="30EAF562" w14:textId="77777777" w:rsidR="006E37CA" w:rsidRDefault="006E37CA" w:rsidP="006E37CA">
      <w:pPr>
        <w:spacing w:line="312" w:lineRule="auto"/>
        <w:jc w:val="both"/>
        <w:rPr>
          <w:rFonts w:ascii="Times New Roman" w:hAnsi="Times New Roman" w:cs="Times New Roman"/>
          <w:b/>
          <w:bCs/>
          <w:szCs w:val="24"/>
          <w:lang w:val="en-IN"/>
        </w:rPr>
      </w:pPr>
      <w:r w:rsidRPr="006E37CA">
        <w:rPr>
          <w:rFonts w:ascii="Times New Roman" w:hAnsi="Times New Roman" w:cs="Times New Roman"/>
          <w:b/>
          <w:bCs/>
          <w:szCs w:val="24"/>
          <w:lang w:val="en-IN"/>
        </w:rPr>
        <w:t>Aim:</w:t>
      </w:r>
    </w:p>
    <w:p w14:paraId="1BCCFBBB" w14:textId="40D4740A" w:rsidR="00B110BF" w:rsidRDefault="006E37CA" w:rsidP="006E37CA">
      <w:pPr>
        <w:spacing w:line="312" w:lineRule="auto"/>
        <w:jc w:val="both"/>
        <w:rPr>
          <w:rFonts w:ascii="Times New Roman" w:hAnsi="Times New Roman" w:cs="Times New Roman"/>
          <w:szCs w:val="24"/>
          <w:lang w:val="en-IN"/>
        </w:rPr>
      </w:pPr>
      <w:r w:rsidRPr="006E37CA">
        <w:rPr>
          <w:rFonts w:ascii="Times New Roman" w:hAnsi="Times New Roman" w:cs="Times New Roman"/>
          <w:szCs w:val="24"/>
          <w:lang w:val="en-IN"/>
        </w:rPr>
        <w:t>To implement the basic Reinforcement Learning framework by designing an agent that interacts with an environment through states, actions, rewards, and policies using Python.</w:t>
      </w:r>
    </w:p>
    <w:p w14:paraId="59FBFF49" w14:textId="77777777" w:rsidR="006E37CA" w:rsidRDefault="006E37CA" w:rsidP="006E37CA">
      <w:pPr>
        <w:spacing w:line="312" w:lineRule="auto"/>
        <w:jc w:val="both"/>
        <w:rPr>
          <w:rFonts w:ascii="Times New Roman" w:hAnsi="Times New Roman" w:cs="Times New Roman"/>
          <w:szCs w:val="24"/>
          <w:lang w:val="en-IN"/>
        </w:rPr>
      </w:pPr>
    </w:p>
    <w:p w14:paraId="5B794AFE" w14:textId="77777777" w:rsidR="006E37CA" w:rsidRPr="007B399E" w:rsidRDefault="006E37CA" w:rsidP="006E37CA">
      <w:pPr>
        <w:pStyle w:val="Heading2"/>
        <w:spacing w:beforeAutospacing="0" w:afterAutospacing="0" w:line="312" w:lineRule="auto"/>
        <w:jc w:val="both"/>
        <w:rPr>
          <w:rFonts w:ascii="Times New Roman" w:hAnsi="Times New Roman" w:hint="default"/>
          <w:sz w:val="24"/>
          <w:szCs w:val="24"/>
          <w:lang w:val="en-IN"/>
        </w:rPr>
      </w:pPr>
      <w:proofErr w:type="gramStart"/>
      <w:r w:rsidRPr="007B399E">
        <w:rPr>
          <w:rFonts w:ascii="Times New Roman" w:hAnsi="Times New Roman" w:hint="default"/>
          <w:sz w:val="24"/>
          <w:szCs w:val="24"/>
        </w:rPr>
        <w:t>Procedure</w:t>
      </w:r>
      <w:r w:rsidRPr="007B399E">
        <w:rPr>
          <w:rFonts w:ascii="Times New Roman" w:hAnsi="Times New Roman" w:hint="default"/>
          <w:sz w:val="24"/>
          <w:szCs w:val="24"/>
          <w:lang w:val="en-IN"/>
        </w:rPr>
        <w:t xml:space="preserve"> :</w:t>
      </w:r>
      <w:proofErr w:type="gramEnd"/>
    </w:p>
    <w:p w14:paraId="573ECCF0" w14:textId="77777777" w:rsidR="006E37CA" w:rsidRPr="007B399E" w:rsidRDefault="006E37CA" w:rsidP="006E37CA">
      <w:pPr>
        <w:pStyle w:val="NormalWeb"/>
        <w:spacing w:beforeAutospacing="0" w:afterAutospacing="0" w:line="312" w:lineRule="auto"/>
        <w:jc w:val="both"/>
      </w:pPr>
      <w:r w:rsidRPr="007B399E">
        <w:rPr>
          <w:rStyle w:val="Strong"/>
        </w:rPr>
        <w:t xml:space="preserve">Step </w:t>
      </w:r>
      <w:proofErr w:type="gramStart"/>
      <w:r w:rsidRPr="007B399E">
        <w:rPr>
          <w:rStyle w:val="Strong"/>
        </w:rPr>
        <w:t>1</w:t>
      </w:r>
      <w:r w:rsidRPr="007B399E">
        <w:rPr>
          <w:rStyle w:val="Strong"/>
          <w:lang w:val="en-IN"/>
        </w:rPr>
        <w:t xml:space="preserve"> </w:t>
      </w:r>
      <w:r w:rsidRPr="007B399E">
        <w:rPr>
          <w:rStyle w:val="Strong"/>
        </w:rPr>
        <w:t>:</w:t>
      </w:r>
      <w:proofErr w:type="gramEnd"/>
      <w:r w:rsidRPr="007B399E">
        <w:rPr>
          <w:rStyle w:val="Strong"/>
          <w:lang w:val="en-IN"/>
        </w:rPr>
        <w:t xml:space="preserve"> </w:t>
      </w:r>
      <w:r w:rsidRPr="007B399E">
        <w:t>Download and install Anaconda Navigator on your computer.</w:t>
      </w:r>
    </w:p>
    <w:p w14:paraId="1F48E4C9" w14:textId="77777777" w:rsidR="006E37CA" w:rsidRPr="007B399E" w:rsidRDefault="006E37CA" w:rsidP="006E37CA">
      <w:pPr>
        <w:pStyle w:val="NormalWeb"/>
        <w:spacing w:beforeAutospacing="0" w:afterAutospacing="0" w:line="312" w:lineRule="auto"/>
        <w:jc w:val="both"/>
      </w:pPr>
      <w:r w:rsidRPr="007B399E">
        <w:rPr>
          <w:rStyle w:val="Strong"/>
        </w:rPr>
        <w:t xml:space="preserve">Step </w:t>
      </w:r>
      <w:proofErr w:type="gramStart"/>
      <w:r w:rsidRPr="007B399E">
        <w:rPr>
          <w:rStyle w:val="Strong"/>
        </w:rPr>
        <w:t>2</w:t>
      </w:r>
      <w:r w:rsidRPr="007B399E">
        <w:rPr>
          <w:rStyle w:val="Strong"/>
          <w:lang w:val="en-IN"/>
        </w:rPr>
        <w:t xml:space="preserve"> </w:t>
      </w:r>
      <w:r w:rsidRPr="007B399E">
        <w:rPr>
          <w:rStyle w:val="Strong"/>
        </w:rPr>
        <w:t>:</w:t>
      </w:r>
      <w:proofErr w:type="gramEnd"/>
      <w:r w:rsidRPr="007B399E">
        <w:rPr>
          <w:rStyle w:val="Strong"/>
          <w:lang w:val="en-IN"/>
        </w:rPr>
        <w:t xml:space="preserve"> </w:t>
      </w:r>
      <w:r w:rsidRPr="007B399E">
        <w:t>Open Anaconda Prompt and create a new Python environment.</w:t>
      </w:r>
    </w:p>
    <w:p w14:paraId="4A7DC571" w14:textId="77777777" w:rsidR="006E37CA" w:rsidRPr="007B399E" w:rsidRDefault="006E37CA" w:rsidP="006E37CA">
      <w:pPr>
        <w:pStyle w:val="NormalWeb"/>
        <w:spacing w:beforeAutospacing="0" w:afterAutospacing="0" w:line="312" w:lineRule="auto"/>
        <w:jc w:val="both"/>
      </w:pPr>
      <w:r w:rsidRPr="007B399E">
        <w:rPr>
          <w:rStyle w:val="Strong"/>
        </w:rPr>
        <w:t xml:space="preserve">Step </w:t>
      </w:r>
      <w:proofErr w:type="gramStart"/>
      <w:r w:rsidRPr="007B399E">
        <w:rPr>
          <w:rStyle w:val="Strong"/>
        </w:rPr>
        <w:t>3</w:t>
      </w:r>
      <w:r w:rsidRPr="007B399E">
        <w:rPr>
          <w:rStyle w:val="Strong"/>
          <w:lang w:val="en-IN"/>
        </w:rPr>
        <w:t xml:space="preserve"> </w:t>
      </w:r>
      <w:r w:rsidRPr="007B399E">
        <w:rPr>
          <w:rStyle w:val="Strong"/>
        </w:rPr>
        <w:t>:</w:t>
      </w:r>
      <w:proofErr w:type="gramEnd"/>
      <w:r w:rsidRPr="007B399E">
        <w:rPr>
          <w:rStyle w:val="Strong"/>
          <w:lang w:val="en-IN"/>
        </w:rPr>
        <w:t xml:space="preserve"> </w:t>
      </w:r>
      <w:r w:rsidRPr="007B399E">
        <w:t>Install the required libraries using the pip command:</w:t>
      </w:r>
    </w:p>
    <w:p w14:paraId="560C5265" w14:textId="77777777" w:rsidR="006E37CA" w:rsidRPr="007B399E" w:rsidRDefault="006E37CA" w:rsidP="006E37CA">
      <w:pPr>
        <w:pStyle w:val="HTMLPreformatted"/>
        <w:spacing w:line="312" w:lineRule="auto"/>
        <w:jc w:val="both"/>
        <w:rPr>
          <w:rFonts w:ascii="Times New Roman" w:hAnsi="Times New Roman" w:hint="default"/>
        </w:rPr>
      </w:pPr>
      <w:r w:rsidRPr="007B399E">
        <w:rPr>
          <w:rStyle w:val="HTMLCode"/>
          <w:rFonts w:ascii="Times New Roman" w:hAnsi="Times New Roman" w:cs="Times New Roman" w:hint="default"/>
          <w:sz w:val="24"/>
          <w:szCs w:val="24"/>
          <w:lang w:val="en-IN"/>
        </w:rPr>
        <w:tab/>
      </w:r>
      <w:r w:rsidRPr="007B399E">
        <w:rPr>
          <w:rStyle w:val="HTMLCode"/>
          <w:rFonts w:ascii="Times New Roman" w:hAnsi="Times New Roman" w:cs="Times New Roman" w:hint="default"/>
          <w:sz w:val="24"/>
          <w:szCs w:val="24"/>
        </w:rPr>
        <w:t xml:space="preserve">pip install gymnasium </w:t>
      </w:r>
      <w:proofErr w:type="spellStart"/>
      <w:r w:rsidRPr="007B399E">
        <w:rPr>
          <w:rStyle w:val="HTMLCode"/>
          <w:rFonts w:ascii="Times New Roman" w:hAnsi="Times New Roman" w:cs="Times New Roman" w:hint="default"/>
          <w:sz w:val="24"/>
          <w:szCs w:val="24"/>
        </w:rPr>
        <w:t>tensorflow</w:t>
      </w:r>
      <w:proofErr w:type="spellEnd"/>
      <w:r w:rsidRPr="007B399E">
        <w:rPr>
          <w:rStyle w:val="HTMLCode"/>
          <w:rFonts w:ascii="Times New Roman" w:hAnsi="Times New Roman" w:cs="Times New Roman" w:hint="default"/>
          <w:sz w:val="24"/>
          <w:szCs w:val="24"/>
        </w:rPr>
        <w:t xml:space="preserve"> </w:t>
      </w:r>
      <w:proofErr w:type="spellStart"/>
      <w:r w:rsidRPr="007B399E">
        <w:rPr>
          <w:rStyle w:val="HTMLCode"/>
          <w:rFonts w:ascii="Times New Roman" w:hAnsi="Times New Roman" w:cs="Times New Roman" w:hint="default"/>
          <w:sz w:val="24"/>
          <w:szCs w:val="24"/>
        </w:rPr>
        <w:t>keras</w:t>
      </w:r>
      <w:proofErr w:type="spellEnd"/>
      <w:r w:rsidRPr="007B399E">
        <w:rPr>
          <w:rStyle w:val="HTMLCode"/>
          <w:rFonts w:ascii="Times New Roman" w:hAnsi="Times New Roman" w:cs="Times New Roman" w:hint="default"/>
          <w:sz w:val="24"/>
          <w:szCs w:val="24"/>
        </w:rPr>
        <w:t xml:space="preserve"> </w:t>
      </w:r>
      <w:proofErr w:type="spellStart"/>
      <w:r w:rsidRPr="007B399E">
        <w:rPr>
          <w:rStyle w:val="HTMLCode"/>
          <w:rFonts w:ascii="Times New Roman" w:hAnsi="Times New Roman" w:cs="Times New Roman" w:hint="default"/>
          <w:sz w:val="24"/>
          <w:szCs w:val="24"/>
        </w:rPr>
        <w:t>numpy</w:t>
      </w:r>
      <w:proofErr w:type="spellEnd"/>
      <w:r w:rsidRPr="007B399E">
        <w:rPr>
          <w:rStyle w:val="HTMLCode"/>
          <w:rFonts w:ascii="Times New Roman" w:hAnsi="Times New Roman" w:cs="Times New Roman" w:hint="default"/>
          <w:sz w:val="24"/>
          <w:szCs w:val="24"/>
        </w:rPr>
        <w:t xml:space="preserve"> matplotlib</w:t>
      </w:r>
    </w:p>
    <w:p w14:paraId="31C1DE6F" w14:textId="77777777" w:rsidR="006E37CA" w:rsidRPr="007B399E" w:rsidRDefault="006E37CA" w:rsidP="006E37CA">
      <w:pPr>
        <w:pStyle w:val="NormalWeb"/>
        <w:spacing w:beforeAutospacing="0" w:afterAutospacing="0" w:line="312" w:lineRule="auto"/>
        <w:jc w:val="both"/>
      </w:pPr>
      <w:r w:rsidRPr="007B399E">
        <w:rPr>
          <w:rStyle w:val="Strong"/>
        </w:rPr>
        <w:t xml:space="preserve">Step </w:t>
      </w:r>
      <w:proofErr w:type="gramStart"/>
      <w:r w:rsidRPr="007B399E">
        <w:rPr>
          <w:rStyle w:val="Strong"/>
        </w:rPr>
        <w:t>4</w:t>
      </w:r>
      <w:r w:rsidRPr="007B399E">
        <w:rPr>
          <w:rStyle w:val="Strong"/>
          <w:lang w:val="en-IN"/>
        </w:rPr>
        <w:t xml:space="preserve"> </w:t>
      </w:r>
      <w:r w:rsidRPr="007B399E">
        <w:rPr>
          <w:rStyle w:val="Strong"/>
        </w:rPr>
        <w:t>:</w:t>
      </w:r>
      <w:proofErr w:type="gramEnd"/>
      <w:r w:rsidRPr="007B399E">
        <w:rPr>
          <w:rStyle w:val="Strong"/>
          <w:lang w:val="en-IN"/>
        </w:rPr>
        <w:t xml:space="preserve"> </w:t>
      </w:r>
      <w:r w:rsidRPr="007B399E">
        <w:t>Open Spyder, Jupyter Notebook, or VS Code from the created environment.</w:t>
      </w:r>
    </w:p>
    <w:p w14:paraId="757F17D2" w14:textId="77777777" w:rsidR="006E37CA" w:rsidRPr="007B399E" w:rsidRDefault="006E37CA" w:rsidP="006E37CA">
      <w:pPr>
        <w:pStyle w:val="NormalWeb"/>
        <w:spacing w:beforeAutospacing="0" w:afterAutospacing="0" w:line="312" w:lineRule="auto"/>
        <w:jc w:val="both"/>
      </w:pPr>
      <w:r w:rsidRPr="007B399E">
        <w:rPr>
          <w:rStyle w:val="Strong"/>
        </w:rPr>
        <w:t>Step</w:t>
      </w:r>
      <w:r w:rsidRPr="007B399E">
        <w:rPr>
          <w:rStyle w:val="Strong"/>
          <w:lang w:val="en-IN"/>
        </w:rPr>
        <w:t xml:space="preserve"> </w:t>
      </w:r>
      <w:proofErr w:type="gramStart"/>
      <w:r w:rsidRPr="007B399E">
        <w:rPr>
          <w:rStyle w:val="Strong"/>
        </w:rPr>
        <w:t>5</w:t>
      </w:r>
      <w:r w:rsidRPr="007B399E">
        <w:rPr>
          <w:rStyle w:val="Strong"/>
          <w:lang w:val="en-IN"/>
        </w:rPr>
        <w:t xml:space="preserve"> </w:t>
      </w:r>
      <w:r w:rsidRPr="007B399E">
        <w:rPr>
          <w:rStyle w:val="Strong"/>
        </w:rPr>
        <w:t>:</w:t>
      </w:r>
      <w:proofErr w:type="gramEnd"/>
      <w:r w:rsidRPr="007B399E">
        <w:rPr>
          <w:rStyle w:val="Strong"/>
          <w:lang w:val="en-IN"/>
        </w:rPr>
        <w:t xml:space="preserve"> </w:t>
      </w:r>
      <w:r w:rsidRPr="007B399E">
        <w:t xml:space="preserve">Write a simple Reinforcement Learning program to create a Gymnasium </w:t>
      </w:r>
      <w:r w:rsidRPr="007B399E">
        <w:rPr>
          <w:lang w:val="en-IN"/>
        </w:rPr>
        <w:tab/>
      </w:r>
      <w:r w:rsidRPr="007B399E">
        <w:rPr>
          <w:lang w:val="en-IN"/>
        </w:rPr>
        <w:tab/>
        <w:t xml:space="preserve">   </w:t>
      </w:r>
      <w:r w:rsidRPr="007B399E">
        <w:t>environment and run a few steps.</w:t>
      </w:r>
    </w:p>
    <w:p w14:paraId="27C1C8C7" w14:textId="77777777" w:rsidR="006E37CA" w:rsidRPr="007B399E" w:rsidRDefault="006E37CA" w:rsidP="006E37CA">
      <w:pPr>
        <w:pStyle w:val="NormalWeb"/>
        <w:spacing w:beforeAutospacing="0" w:afterAutospacing="0" w:line="312" w:lineRule="auto"/>
        <w:jc w:val="both"/>
      </w:pPr>
      <w:r w:rsidRPr="007B399E">
        <w:rPr>
          <w:rStyle w:val="Strong"/>
        </w:rPr>
        <w:t>Step 6:</w:t>
      </w:r>
      <w:r w:rsidRPr="007B399E">
        <w:rPr>
          <w:rStyle w:val="Strong"/>
          <w:lang w:val="en-IN"/>
        </w:rPr>
        <w:t xml:space="preserve"> </w:t>
      </w:r>
      <w:r w:rsidRPr="007B399E">
        <w:t xml:space="preserve">Execute the program and verify that the environment runs successfully </w:t>
      </w:r>
      <w:r w:rsidRPr="007B399E">
        <w:rPr>
          <w:lang w:val="en-IN"/>
        </w:rPr>
        <w:tab/>
      </w:r>
      <w:r w:rsidRPr="007B399E">
        <w:rPr>
          <w:lang w:val="en-IN"/>
        </w:rPr>
        <w:tab/>
        <w:t xml:space="preserve"> </w:t>
      </w:r>
      <w:r w:rsidRPr="007B399E">
        <w:t>without errors.</w:t>
      </w:r>
    </w:p>
    <w:p w14:paraId="50404CF0" w14:textId="77777777" w:rsidR="006E37CA" w:rsidRDefault="006E37CA" w:rsidP="006E37CA">
      <w:pPr>
        <w:spacing w:line="312" w:lineRule="auto"/>
        <w:jc w:val="both"/>
        <w:rPr>
          <w:rFonts w:ascii="Times New Roman" w:hAnsi="Times New Roman" w:cs="Times New Roman"/>
          <w:szCs w:val="24"/>
          <w:lang w:val="en-IN"/>
        </w:rPr>
      </w:pPr>
    </w:p>
    <w:p w14:paraId="5966E558" w14:textId="5B4F88EA" w:rsidR="006E37CA" w:rsidRDefault="00FD04DC" w:rsidP="006E37CA">
      <w:pPr>
        <w:spacing w:line="312" w:lineRule="auto"/>
        <w:jc w:val="both"/>
        <w:rPr>
          <w:rFonts w:ascii="Times New Roman" w:hAnsi="Times New Roman" w:cs="Times New Roman"/>
          <w:b/>
          <w:bCs/>
          <w:szCs w:val="24"/>
          <w:lang w:val="en-IN"/>
        </w:rPr>
      </w:pPr>
      <w:r w:rsidRPr="00FD04DC">
        <w:rPr>
          <w:rFonts w:ascii="Times New Roman" w:hAnsi="Times New Roman" w:cs="Times New Roman"/>
          <w:b/>
          <w:bCs/>
          <w:szCs w:val="24"/>
          <w:lang w:val="en-IN"/>
        </w:rPr>
        <w:t>Code:</w:t>
      </w:r>
    </w:p>
    <w:p w14:paraId="79701D66" w14:textId="6BB4FDBA" w:rsidR="00FD04DC" w:rsidRDefault="00FD04DC" w:rsidP="006E37CA">
      <w:pPr>
        <w:spacing w:line="312" w:lineRule="auto"/>
        <w:jc w:val="both"/>
        <w:rPr>
          <w:rFonts w:ascii="Times New Roman" w:hAnsi="Times New Roman" w:cs="Times New Roman"/>
          <w:b/>
          <w:bCs/>
          <w:szCs w:val="24"/>
          <w:lang w:val="en-IN"/>
        </w:rPr>
      </w:pPr>
      <w:r w:rsidRPr="00FD04DC">
        <w:rPr>
          <w:rFonts w:ascii="Times New Roman" w:hAnsi="Times New Roman" w:cs="Times New Roman"/>
          <w:b/>
          <w:bCs/>
          <w:noProof/>
          <w:szCs w:val="24"/>
          <w:lang w:val="en-IN"/>
        </w:rPr>
        <w:drawing>
          <wp:inline distT="0" distB="0" distL="0" distR="0" wp14:anchorId="1976C4F4" wp14:editId="2717AF8B">
            <wp:extent cx="4279430" cy="3969327"/>
            <wp:effectExtent l="0" t="0" r="6985" b="0"/>
            <wp:docPr id="603344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344648" name=""/>
                    <pic:cNvPicPr/>
                  </pic:nvPicPr>
                  <pic:blipFill>
                    <a:blip r:embed="rId10"/>
                    <a:stretch>
                      <a:fillRect/>
                    </a:stretch>
                  </pic:blipFill>
                  <pic:spPr>
                    <a:xfrm>
                      <a:off x="0" y="0"/>
                      <a:ext cx="4300395" cy="3988773"/>
                    </a:xfrm>
                    <a:prstGeom prst="rect">
                      <a:avLst/>
                    </a:prstGeom>
                  </pic:spPr>
                </pic:pic>
              </a:graphicData>
            </a:graphic>
          </wp:inline>
        </w:drawing>
      </w:r>
    </w:p>
    <w:p w14:paraId="1FC9FFB1" w14:textId="6F15E0B4" w:rsidR="003A59C9" w:rsidRDefault="003A59C9" w:rsidP="006E37CA">
      <w:pPr>
        <w:spacing w:line="312" w:lineRule="auto"/>
        <w:jc w:val="both"/>
        <w:rPr>
          <w:rFonts w:ascii="Times New Roman" w:hAnsi="Times New Roman" w:cs="Times New Roman"/>
          <w:b/>
          <w:bCs/>
          <w:szCs w:val="24"/>
          <w:lang w:val="en-IN"/>
        </w:rPr>
      </w:pPr>
      <w:r>
        <w:rPr>
          <w:rFonts w:ascii="Times New Roman" w:hAnsi="Times New Roman" w:cs="Times New Roman"/>
          <w:b/>
          <w:bCs/>
          <w:szCs w:val="24"/>
          <w:lang w:val="en-IN"/>
        </w:rPr>
        <w:lastRenderedPageBreak/>
        <w:t>Output:</w:t>
      </w:r>
    </w:p>
    <w:p w14:paraId="3301286B" w14:textId="48A0DE42" w:rsidR="00FD04DC" w:rsidRDefault="00286FA8" w:rsidP="006E37CA">
      <w:pPr>
        <w:spacing w:line="312" w:lineRule="auto"/>
        <w:jc w:val="both"/>
        <w:rPr>
          <w:rFonts w:ascii="Times New Roman" w:hAnsi="Times New Roman" w:cs="Times New Roman"/>
          <w:b/>
          <w:bCs/>
          <w:szCs w:val="24"/>
          <w:lang w:val="en-IN"/>
        </w:rPr>
      </w:pPr>
      <w:r w:rsidRPr="00286FA8">
        <w:rPr>
          <w:rFonts w:ascii="Times New Roman" w:hAnsi="Times New Roman" w:cs="Times New Roman"/>
          <w:b/>
          <w:bCs/>
          <w:noProof/>
          <w:szCs w:val="24"/>
          <w:lang w:val="en-IN"/>
        </w:rPr>
        <w:drawing>
          <wp:inline distT="0" distB="0" distL="0" distR="0" wp14:anchorId="5E7B5C52" wp14:editId="3D91A788">
            <wp:extent cx="3368332" cy="5730737"/>
            <wp:effectExtent l="0" t="0" r="3810" b="3810"/>
            <wp:docPr id="478409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409124" name=""/>
                    <pic:cNvPicPr/>
                  </pic:nvPicPr>
                  <pic:blipFill>
                    <a:blip r:embed="rId11"/>
                    <a:stretch>
                      <a:fillRect/>
                    </a:stretch>
                  </pic:blipFill>
                  <pic:spPr>
                    <a:xfrm>
                      <a:off x="0" y="0"/>
                      <a:ext cx="3368332" cy="5730737"/>
                    </a:xfrm>
                    <a:prstGeom prst="rect">
                      <a:avLst/>
                    </a:prstGeom>
                  </pic:spPr>
                </pic:pic>
              </a:graphicData>
            </a:graphic>
          </wp:inline>
        </w:drawing>
      </w:r>
    </w:p>
    <w:p w14:paraId="07915EB7" w14:textId="77777777" w:rsidR="00E35D07" w:rsidRDefault="00E35D07" w:rsidP="006E37CA">
      <w:pPr>
        <w:spacing w:line="312" w:lineRule="auto"/>
        <w:jc w:val="both"/>
        <w:rPr>
          <w:rFonts w:ascii="Times New Roman" w:hAnsi="Times New Roman" w:cs="Times New Roman"/>
          <w:b/>
          <w:bCs/>
          <w:szCs w:val="24"/>
          <w:lang w:val="en-IN"/>
        </w:rPr>
      </w:pPr>
    </w:p>
    <w:p w14:paraId="52C51B3A" w14:textId="77777777" w:rsidR="00E35D07" w:rsidRDefault="00E35D07" w:rsidP="006E37CA">
      <w:pPr>
        <w:spacing w:line="312" w:lineRule="auto"/>
        <w:jc w:val="both"/>
        <w:rPr>
          <w:rFonts w:ascii="Times New Roman" w:hAnsi="Times New Roman" w:cs="Times New Roman"/>
          <w:b/>
          <w:bCs/>
          <w:szCs w:val="24"/>
          <w:lang w:val="en-IN"/>
        </w:rPr>
      </w:pPr>
    </w:p>
    <w:p w14:paraId="4CCDFEB1" w14:textId="77777777" w:rsidR="00E35D07" w:rsidRDefault="00E35D07" w:rsidP="006E37CA">
      <w:pPr>
        <w:spacing w:line="312" w:lineRule="auto"/>
        <w:jc w:val="both"/>
        <w:rPr>
          <w:rFonts w:ascii="Times New Roman" w:hAnsi="Times New Roman" w:cs="Times New Roman"/>
          <w:b/>
          <w:bCs/>
          <w:szCs w:val="24"/>
          <w:lang w:val="en-IN"/>
        </w:rPr>
      </w:pPr>
    </w:p>
    <w:p w14:paraId="37E4E217" w14:textId="77777777" w:rsidR="00E35D07" w:rsidRDefault="00E35D07" w:rsidP="006E37CA">
      <w:pPr>
        <w:spacing w:line="312" w:lineRule="auto"/>
        <w:jc w:val="both"/>
        <w:rPr>
          <w:rFonts w:ascii="Times New Roman" w:hAnsi="Times New Roman" w:cs="Times New Roman"/>
          <w:b/>
          <w:bCs/>
          <w:szCs w:val="24"/>
          <w:lang w:val="en-IN"/>
        </w:rPr>
      </w:pPr>
    </w:p>
    <w:p w14:paraId="57FC90A5" w14:textId="77777777" w:rsidR="00E35D07" w:rsidRDefault="00E35D07" w:rsidP="006E37CA">
      <w:pPr>
        <w:spacing w:line="312" w:lineRule="auto"/>
        <w:jc w:val="both"/>
        <w:rPr>
          <w:rFonts w:ascii="Times New Roman" w:hAnsi="Times New Roman" w:cs="Times New Roman"/>
          <w:b/>
          <w:bCs/>
          <w:szCs w:val="24"/>
          <w:lang w:val="en-IN"/>
        </w:rPr>
      </w:pPr>
    </w:p>
    <w:p w14:paraId="076E3F43" w14:textId="77777777" w:rsidR="00E35D07" w:rsidRDefault="00E35D07" w:rsidP="006E37CA">
      <w:pPr>
        <w:spacing w:line="312" w:lineRule="auto"/>
        <w:jc w:val="both"/>
        <w:rPr>
          <w:rFonts w:ascii="Times New Roman" w:hAnsi="Times New Roman" w:cs="Times New Roman"/>
          <w:b/>
          <w:bCs/>
          <w:szCs w:val="24"/>
          <w:lang w:val="en-IN"/>
        </w:rPr>
      </w:pPr>
    </w:p>
    <w:p w14:paraId="0F1BF1C1" w14:textId="77777777" w:rsidR="00E35D07" w:rsidRDefault="00E35D07" w:rsidP="006E37CA">
      <w:pPr>
        <w:spacing w:line="312" w:lineRule="auto"/>
        <w:jc w:val="both"/>
        <w:rPr>
          <w:rFonts w:ascii="Times New Roman" w:hAnsi="Times New Roman" w:cs="Times New Roman"/>
          <w:b/>
          <w:bCs/>
          <w:szCs w:val="24"/>
          <w:lang w:val="en-IN"/>
        </w:rPr>
      </w:pPr>
    </w:p>
    <w:p w14:paraId="74AAE3A9" w14:textId="77777777" w:rsidR="00E35D07" w:rsidRDefault="00E35D07" w:rsidP="006E37CA">
      <w:pPr>
        <w:spacing w:line="312" w:lineRule="auto"/>
        <w:jc w:val="both"/>
        <w:rPr>
          <w:rFonts w:ascii="Times New Roman" w:hAnsi="Times New Roman" w:cs="Times New Roman"/>
          <w:b/>
          <w:bCs/>
          <w:szCs w:val="24"/>
          <w:lang w:val="en-IN"/>
        </w:rPr>
      </w:pPr>
    </w:p>
    <w:p w14:paraId="48F163A8" w14:textId="77777777" w:rsidR="00E35D07" w:rsidRDefault="00E35D07" w:rsidP="006E37CA">
      <w:pPr>
        <w:spacing w:line="312" w:lineRule="auto"/>
        <w:jc w:val="both"/>
        <w:rPr>
          <w:rFonts w:ascii="Times New Roman" w:hAnsi="Times New Roman" w:cs="Times New Roman"/>
          <w:b/>
          <w:bCs/>
          <w:szCs w:val="24"/>
          <w:lang w:val="en-IN"/>
        </w:rPr>
      </w:pPr>
    </w:p>
    <w:p w14:paraId="76187ED4" w14:textId="77777777" w:rsidR="00E35D07" w:rsidRDefault="00E35D07" w:rsidP="006E37CA">
      <w:pPr>
        <w:spacing w:line="312" w:lineRule="auto"/>
        <w:jc w:val="both"/>
        <w:rPr>
          <w:rFonts w:ascii="Times New Roman" w:hAnsi="Times New Roman" w:cs="Times New Roman"/>
          <w:b/>
          <w:bCs/>
          <w:szCs w:val="24"/>
          <w:lang w:val="en-IN"/>
        </w:rPr>
      </w:pPr>
    </w:p>
    <w:p w14:paraId="6BCCE3A5" w14:textId="77777777" w:rsidR="00E35D07" w:rsidRDefault="00E35D07" w:rsidP="006E37CA">
      <w:pPr>
        <w:spacing w:line="312" w:lineRule="auto"/>
        <w:jc w:val="both"/>
        <w:rPr>
          <w:rFonts w:ascii="Times New Roman" w:hAnsi="Times New Roman" w:cs="Times New Roman"/>
          <w:b/>
          <w:bCs/>
          <w:szCs w:val="24"/>
          <w:lang w:val="en-IN"/>
        </w:rPr>
      </w:pPr>
    </w:p>
    <w:p w14:paraId="54EF54BD" w14:textId="77777777" w:rsidR="00E35D07" w:rsidRDefault="00E35D07" w:rsidP="006E37CA">
      <w:pPr>
        <w:spacing w:line="312" w:lineRule="auto"/>
        <w:jc w:val="both"/>
        <w:rPr>
          <w:rFonts w:ascii="Times New Roman" w:hAnsi="Times New Roman" w:cs="Times New Roman"/>
          <w:b/>
          <w:bCs/>
          <w:szCs w:val="24"/>
          <w:lang w:val="en-IN"/>
        </w:rPr>
      </w:pPr>
    </w:p>
    <w:p w14:paraId="6C40E85E" w14:textId="77777777" w:rsidR="004A7C4D" w:rsidRPr="008753D2" w:rsidRDefault="004A7C4D" w:rsidP="004A7C4D">
      <w:pPr>
        <w:spacing w:line="312" w:lineRule="auto"/>
        <w:jc w:val="center"/>
        <w:rPr>
          <w:rFonts w:ascii="Times New Roman" w:hAnsi="Times New Roman" w:cs="Times New Roman"/>
          <w:b/>
          <w:bCs/>
          <w:sz w:val="32"/>
          <w:szCs w:val="32"/>
          <w:lang w:val="en-IN"/>
        </w:rPr>
      </w:pPr>
      <w:r w:rsidRPr="008753D2">
        <w:rPr>
          <w:rFonts w:ascii="Times New Roman" w:hAnsi="Times New Roman" w:cs="Times New Roman"/>
          <w:b/>
          <w:bCs/>
          <w:sz w:val="32"/>
          <w:szCs w:val="32"/>
          <w:lang w:val="en-IN"/>
        </w:rPr>
        <w:lastRenderedPageBreak/>
        <w:t>Experiment 4: Simulation of a Markov Decision Process (MDP)</w:t>
      </w:r>
    </w:p>
    <w:p w14:paraId="0CB076F9" w14:textId="77777777" w:rsidR="008753D2" w:rsidRDefault="004A7C4D" w:rsidP="004A7C4D">
      <w:pPr>
        <w:spacing w:line="312" w:lineRule="auto"/>
        <w:jc w:val="both"/>
        <w:rPr>
          <w:rFonts w:ascii="Times New Roman" w:hAnsi="Times New Roman" w:cs="Times New Roman"/>
          <w:b/>
          <w:bCs/>
          <w:szCs w:val="24"/>
          <w:lang w:val="en-IN"/>
        </w:rPr>
      </w:pPr>
      <w:r w:rsidRPr="004A7C4D">
        <w:rPr>
          <w:rFonts w:ascii="Times New Roman" w:hAnsi="Times New Roman" w:cs="Times New Roman"/>
          <w:b/>
          <w:bCs/>
          <w:szCs w:val="24"/>
          <w:lang w:val="en-IN"/>
        </w:rPr>
        <w:t>Aim:</w:t>
      </w:r>
    </w:p>
    <w:p w14:paraId="111F615A" w14:textId="68D0DBCA" w:rsidR="004A7C4D" w:rsidRPr="008753D2" w:rsidRDefault="004A7C4D" w:rsidP="004A7C4D">
      <w:pPr>
        <w:spacing w:line="312" w:lineRule="auto"/>
        <w:jc w:val="both"/>
        <w:rPr>
          <w:rFonts w:ascii="Times New Roman" w:hAnsi="Times New Roman" w:cs="Times New Roman"/>
          <w:szCs w:val="24"/>
          <w:lang w:val="en-IN"/>
        </w:rPr>
      </w:pPr>
      <w:r w:rsidRPr="008753D2">
        <w:rPr>
          <w:rFonts w:ascii="Times New Roman" w:hAnsi="Times New Roman" w:cs="Times New Roman"/>
          <w:szCs w:val="24"/>
          <w:lang w:val="en-IN"/>
        </w:rPr>
        <w:t>To develop a simple Markov Decision Process model and simulate state</w:t>
      </w:r>
    </w:p>
    <w:p w14:paraId="7BE66F44" w14:textId="77777777" w:rsidR="004A7C4D" w:rsidRPr="008753D2" w:rsidRDefault="004A7C4D" w:rsidP="004A7C4D">
      <w:pPr>
        <w:spacing w:line="312" w:lineRule="auto"/>
        <w:jc w:val="both"/>
        <w:rPr>
          <w:rFonts w:ascii="Times New Roman" w:hAnsi="Times New Roman" w:cs="Times New Roman"/>
          <w:szCs w:val="24"/>
          <w:lang w:val="en-IN"/>
        </w:rPr>
      </w:pPr>
      <w:r w:rsidRPr="008753D2">
        <w:rPr>
          <w:rFonts w:ascii="Times New Roman" w:hAnsi="Times New Roman" w:cs="Times New Roman"/>
          <w:szCs w:val="24"/>
          <w:lang w:val="en-IN"/>
        </w:rPr>
        <w:t>transitions, reward functions, and policy execution for understanding sequential</w:t>
      </w:r>
    </w:p>
    <w:p w14:paraId="22D78CAF" w14:textId="52477F09" w:rsidR="00E35D07" w:rsidRDefault="004A7C4D" w:rsidP="004A7C4D">
      <w:pPr>
        <w:spacing w:line="312" w:lineRule="auto"/>
        <w:jc w:val="both"/>
        <w:rPr>
          <w:rFonts w:ascii="Times New Roman" w:hAnsi="Times New Roman" w:cs="Times New Roman"/>
          <w:szCs w:val="24"/>
          <w:lang w:val="en-IN"/>
        </w:rPr>
      </w:pPr>
      <w:r w:rsidRPr="008753D2">
        <w:rPr>
          <w:rFonts w:ascii="Times New Roman" w:hAnsi="Times New Roman" w:cs="Times New Roman"/>
          <w:szCs w:val="24"/>
          <w:lang w:val="en-IN"/>
        </w:rPr>
        <w:t>decision-making problems.</w:t>
      </w:r>
    </w:p>
    <w:p w14:paraId="49323970" w14:textId="77777777" w:rsidR="0012537D" w:rsidRDefault="0012537D" w:rsidP="004A7C4D">
      <w:pPr>
        <w:spacing w:line="312" w:lineRule="auto"/>
        <w:jc w:val="both"/>
        <w:rPr>
          <w:rFonts w:ascii="Times New Roman" w:hAnsi="Times New Roman" w:cs="Times New Roman"/>
          <w:szCs w:val="24"/>
          <w:lang w:val="en-IN"/>
        </w:rPr>
      </w:pPr>
    </w:p>
    <w:p w14:paraId="006D2410" w14:textId="77777777" w:rsidR="0012537D" w:rsidRPr="007B399E" w:rsidRDefault="0012537D" w:rsidP="0012537D">
      <w:pPr>
        <w:pStyle w:val="Heading2"/>
        <w:spacing w:beforeAutospacing="0" w:afterAutospacing="0" w:line="312" w:lineRule="auto"/>
        <w:jc w:val="both"/>
        <w:rPr>
          <w:rFonts w:ascii="Times New Roman" w:hAnsi="Times New Roman" w:hint="default"/>
          <w:sz w:val="24"/>
          <w:szCs w:val="24"/>
          <w:lang w:val="en-IN"/>
        </w:rPr>
      </w:pPr>
      <w:proofErr w:type="gramStart"/>
      <w:r w:rsidRPr="007B399E">
        <w:rPr>
          <w:rFonts w:ascii="Times New Roman" w:hAnsi="Times New Roman" w:hint="default"/>
          <w:sz w:val="24"/>
          <w:szCs w:val="24"/>
        </w:rPr>
        <w:t>Procedure</w:t>
      </w:r>
      <w:r w:rsidRPr="007B399E">
        <w:rPr>
          <w:rFonts w:ascii="Times New Roman" w:hAnsi="Times New Roman" w:hint="default"/>
          <w:sz w:val="24"/>
          <w:szCs w:val="24"/>
          <w:lang w:val="en-IN"/>
        </w:rPr>
        <w:t xml:space="preserve"> :</w:t>
      </w:r>
      <w:proofErr w:type="gramEnd"/>
    </w:p>
    <w:p w14:paraId="760D323B" w14:textId="77777777" w:rsidR="0012537D" w:rsidRPr="007B399E" w:rsidRDefault="0012537D" w:rsidP="0012537D">
      <w:pPr>
        <w:pStyle w:val="NormalWeb"/>
        <w:spacing w:beforeAutospacing="0" w:afterAutospacing="0" w:line="312" w:lineRule="auto"/>
        <w:jc w:val="both"/>
      </w:pPr>
      <w:r w:rsidRPr="007B399E">
        <w:rPr>
          <w:rStyle w:val="Strong"/>
        </w:rPr>
        <w:t xml:space="preserve">Step </w:t>
      </w:r>
      <w:proofErr w:type="gramStart"/>
      <w:r w:rsidRPr="007B399E">
        <w:rPr>
          <w:rStyle w:val="Strong"/>
        </w:rPr>
        <w:t>1</w:t>
      </w:r>
      <w:r w:rsidRPr="007B399E">
        <w:rPr>
          <w:rStyle w:val="Strong"/>
          <w:lang w:val="en-IN"/>
        </w:rPr>
        <w:t xml:space="preserve"> </w:t>
      </w:r>
      <w:r w:rsidRPr="007B399E">
        <w:rPr>
          <w:rStyle w:val="Strong"/>
        </w:rPr>
        <w:t>:</w:t>
      </w:r>
      <w:proofErr w:type="gramEnd"/>
      <w:r w:rsidRPr="007B399E">
        <w:rPr>
          <w:rStyle w:val="Strong"/>
          <w:lang w:val="en-IN"/>
        </w:rPr>
        <w:t xml:space="preserve"> </w:t>
      </w:r>
      <w:r w:rsidRPr="007B399E">
        <w:t>Download and install Anaconda Navigator on your computer.</w:t>
      </w:r>
    </w:p>
    <w:p w14:paraId="734CF904" w14:textId="77777777" w:rsidR="0012537D" w:rsidRPr="007B399E" w:rsidRDefault="0012537D" w:rsidP="0012537D">
      <w:pPr>
        <w:pStyle w:val="NormalWeb"/>
        <w:spacing w:beforeAutospacing="0" w:afterAutospacing="0" w:line="312" w:lineRule="auto"/>
        <w:jc w:val="both"/>
      </w:pPr>
      <w:r w:rsidRPr="007B399E">
        <w:rPr>
          <w:rStyle w:val="Strong"/>
        </w:rPr>
        <w:t xml:space="preserve">Step </w:t>
      </w:r>
      <w:proofErr w:type="gramStart"/>
      <w:r w:rsidRPr="007B399E">
        <w:rPr>
          <w:rStyle w:val="Strong"/>
        </w:rPr>
        <w:t>2</w:t>
      </w:r>
      <w:r w:rsidRPr="007B399E">
        <w:rPr>
          <w:rStyle w:val="Strong"/>
          <w:lang w:val="en-IN"/>
        </w:rPr>
        <w:t xml:space="preserve"> </w:t>
      </w:r>
      <w:r w:rsidRPr="007B399E">
        <w:rPr>
          <w:rStyle w:val="Strong"/>
        </w:rPr>
        <w:t>:</w:t>
      </w:r>
      <w:proofErr w:type="gramEnd"/>
      <w:r w:rsidRPr="007B399E">
        <w:rPr>
          <w:rStyle w:val="Strong"/>
          <w:lang w:val="en-IN"/>
        </w:rPr>
        <w:t xml:space="preserve"> </w:t>
      </w:r>
      <w:r w:rsidRPr="007B399E">
        <w:t>Open Anaconda Prompt and create a new Python environment.</w:t>
      </w:r>
    </w:p>
    <w:p w14:paraId="6AFA164C" w14:textId="77777777" w:rsidR="0012537D" w:rsidRPr="007B399E" w:rsidRDefault="0012537D" w:rsidP="0012537D">
      <w:pPr>
        <w:pStyle w:val="NormalWeb"/>
        <w:spacing w:beforeAutospacing="0" w:afterAutospacing="0" w:line="312" w:lineRule="auto"/>
        <w:jc w:val="both"/>
      </w:pPr>
      <w:r w:rsidRPr="007B399E">
        <w:rPr>
          <w:rStyle w:val="Strong"/>
        </w:rPr>
        <w:t xml:space="preserve">Step </w:t>
      </w:r>
      <w:proofErr w:type="gramStart"/>
      <w:r w:rsidRPr="007B399E">
        <w:rPr>
          <w:rStyle w:val="Strong"/>
        </w:rPr>
        <w:t>3</w:t>
      </w:r>
      <w:r w:rsidRPr="007B399E">
        <w:rPr>
          <w:rStyle w:val="Strong"/>
          <w:lang w:val="en-IN"/>
        </w:rPr>
        <w:t xml:space="preserve"> </w:t>
      </w:r>
      <w:r w:rsidRPr="007B399E">
        <w:rPr>
          <w:rStyle w:val="Strong"/>
        </w:rPr>
        <w:t>:</w:t>
      </w:r>
      <w:proofErr w:type="gramEnd"/>
      <w:r w:rsidRPr="007B399E">
        <w:rPr>
          <w:rStyle w:val="Strong"/>
          <w:lang w:val="en-IN"/>
        </w:rPr>
        <w:t xml:space="preserve"> </w:t>
      </w:r>
      <w:r w:rsidRPr="007B399E">
        <w:t>Install the required libraries using the pip command:</w:t>
      </w:r>
    </w:p>
    <w:p w14:paraId="17364797" w14:textId="77777777" w:rsidR="0012537D" w:rsidRPr="007B399E" w:rsidRDefault="0012537D" w:rsidP="0012537D">
      <w:pPr>
        <w:pStyle w:val="HTMLPreformatted"/>
        <w:spacing w:line="312" w:lineRule="auto"/>
        <w:jc w:val="both"/>
        <w:rPr>
          <w:rFonts w:ascii="Times New Roman" w:hAnsi="Times New Roman" w:hint="default"/>
        </w:rPr>
      </w:pPr>
      <w:r w:rsidRPr="007B399E">
        <w:rPr>
          <w:rStyle w:val="HTMLCode"/>
          <w:rFonts w:ascii="Times New Roman" w:hAnsi="Times New Roman" w:cs="Times New Roman" w:hint="default"/>
          <w:sz w:val="24"/>
          <w:szCs w:val="24"/>
          <w:lang w:val="en-IN"/>
        </w:rPr>
        <w:tab/>
      </w:r>
      <w:r w:rsidRPr="007B399E">
        <w:rPr>
          <w:rStyle w:val="HTMLCode"/>
          <w:rFonts w:ascii="Times New Roman" w:hAnsi="Times New Roman" w:cs="Times New Roman" w:hint="default"/>
          <w:sz w:val="24"/>
          <w:szCs w:val="24"/>
        </w:rPr>
        <w:t xml:space="preserve">pip install gymnasium </w:t>
      </w:r>
      <w:proofErr w:type="spellStart"/>
      <w:r w:rsidRPr="007B399E">
        <w:rPr>
          <w:rStyle w:val="HTMLCode"/>
          <w:rFonts w:ascii="Times New Roman" w:hAnsi="Times New Roman" w:cs="Times New Roman" w:hint="default"/>
          <w:sz w:val="24"/>
          <w:szCs w:val="24"/>
        </w:rPr>
        <w:t>tensorflow</w:t>
      </w:r>
      <w:proofErr w:type="spellEnd"/>
      <w:r w:rsidRPr="007B399E">
        <w:rPr>
          <w:rStyle w:val="HTMLCode"/>
          <w:rFonts w:ascii="Times New Roman" w:hAnsi="Times New Roman" w:cs="Times New Roman" w:hint="default"/>
          <w:sz w:val="24"/>
          <w:szCs w:val="24"/>
        </w:rPr>
        <w:t xml:space="preserve"> </w:t>
      </w:r>
      <w:proofErr w:type="spellStart"/>
      <w:r w:rsidRPr="007B399E">
        <w:rPr>
          <w:rStyle w:val="HTMLCode"/>
          <w:rFonts w:ascii="Times New Roman" w:hAnsi="Times New Roman" w:cs="Times New Roman" w:hint="default"/>
          <w:sz w:val="24"/>
          <w:szCs w:val="24"/>
        </w:rPr>
        <w:t>keras</w:t>
      </w:r>
      <w:proofErr w:type="spellEnd"/>
      <w:r w:rsidRPr="007B399E">
        <w:rPr>
          <w:rStyle w:val="HTMLCode"/>
          <w:rFonts w:ascii="Times New Roman" w:hAnsi="Times New Roman" w:cs="Times New Roman" w:hint="default"/>
          <w:sz w:val="24"/>
          <w:szCs w:val="24"/>
        </w:rPr>
        <w:t xml:space="preserve"> </w:t>
      </w:r>
      <w:proofErr w:type="spellStart"/>
      <w:r w:rsidRPr="007B399E">
        <w:rPr>
          <w:rStyle w:val="HTMLCode"/>
          <w:rFonts w:ascii="Times New Roman" w:hAnsi="Times New Roman" w:cs="Times New Roman" w:hint="default"/>
          <w:sz w:val="24"/>
          <w:szCs w:val="24"/>
        </w:rPr>
        <w:t>numpy</w:t>
      </w:r>
      <w:proofErr w:type="spellEnd"/>
      <w:r w:rsidRPr="007B399E">
        <w:rPr>
          <w:rStyle w:val="HTMLCode"/>
          <w:rFonts w:ascii="Times New Roman" w:hAnsi="Times New Roman" w:cs="Times New Roman" w:hint="default"/>
          <w:sz w:val="24"/>
          <w:szCs w:val="24"/>
        </w:rPr>
        <w:t xml:space="preserve"> matplotlib</w:t>
      </w:r>
    </w:p>
    <w:p w14:paraId="18652793" w14:textId="77777777" w:rsidR="0012537D" w:rsidRPr="007B399E" w:rsidRDefault="0012537D" w:rsidP="0012537D">
      <w:pPr>
        <w:pStyle w:val="NormalWeb"/>
        <w:spacing w:beforeAutospacing="0" w:afterAutospacing="0" w:line="312" w:lineRule="auto"/>
        <w:jc w:val="both"/>
      </w:pPr>
      <w:r w:rsidRPr="007B399E">
        <w:rPr>
          <w:rStyle w:val="Strong"/>
        </w:rPr>
        <w:t xml:space="preserve">Step </w:t>
      </w:r>
      <w:proofErr w:type="gramStart"/>
      <w:r w:rsidRPr="007B399E">
        <w:rPr>
          <w:rStyle w:val="Strong"/>
        </w:rPr>
        <w:t>4</w:t>
      </w:r>
      <w:r w:rsidRPr="007B399E">
        <w:rPr>
          <w:rStyle w:val="Strong"/>
          <w:lang w:val="en-IN"/>
        </w:rPr>
        <w:t xml:space="preserve"> </w:t>
      </w:r>
      <w:r w:rsidRPr="007B399E">
        <w:rPr>
          <w:rStyle w:val="Strong"/>
        </w:rPr>
        <w:t>:</w:t>
      </w:r>
      <w:proofErr w:type="gramEnd"/>
      <w:r w:rsidRPr="007B399E">
        <w:rPr>
          <w:rStyle w:val="Strong"/>
          <w:lang w:val="en-IN"/>
        </w:rPr>
        <w:t xml:space="preserve"> </w:t>
      </w:r>
      <w:r w:rsidRPr="007B399E">
        <w:t>Open Spyder, Jupyter Notebook, or VS Code from the created environment.</w:t>
      </w:r>
    </w:p>
    <w:p w14:paraId="7BAC0352" w14:textId="77777777" w:rsidR="0012537D" w:rsidRPr="007B399E" w:rsidRDefault="0012537D" w:rsidP="0012537D">
      <w:pPr>
        <w:pStyle w:val="NormalWeb"/>
        <w:spacing w:beforeAutospacing="0" w:afterAutospacing="0" w:line="312" w:lineRule="auto"/>
        <w:jc w:val="both"/>
      </w:pPr>
      <w:r w:rsidRPr="007B399E">
        <w:rPr>
          <w:rStyle w:val="Strong"/>
        </w:rPr>
        <w:t>Step</w:t>
      </w:r>
      <w:r w:rsidRPr="007B399E">
        <w:rPr>
          <w:rStyle w:val="Strong"/>
          <w:lang w:val="en-IN"/>
        </w:rPr>
        <w:t xml:space="preserve"> </w:t>
      </w:r>
      <w:proofErr w:type="gramStart"/>
      <w:r w:rsidRPr="007B399E">
        <w:rPr>
          <w:rStyle w:val="Strong"/>
        </w:rPr>
        <w:t>5</w:t>
      </w:r>
      <w:r w:rsidRPr="007B399E">
        <w:rPr>
          <w:rStyle w:val="Strong"/>
          <w:lang w:val="en-IN"/>
        </w:rPr>
        <w:t xml:space="preserve"> </w:t>
      </w:r>
      <w:r w:rsidRPr="007B399E">
        <w:rPr>
          <w:rStyle w:val="Strong"/>
        </w:rPr>
        <w:t>:</w:t>
      </w:r>
      <w:proofErr w:type="gramEnd"/>
      <w:r w:rsidRPr="007B399E">
        <w:rPr>
          <w:rStyle w:val="Strong"/>
          <w:lang w:val="en-IN"/>
        </w:rPr>
        <w:t xml:space="preserve"> </w:t>
      </w:r>
      <w:r w:rsidRPr="007B399E">
        <w:t xml:space="preserve">Write a simple Reinforcement Learning program to create a Gymnasium </w:t>
      </w:r>
      <w:r w:rsidRPr="007B399E">
        <w:rPr>
          <w:lang w:val="en-IN"/>
        </w:rPr>
        <w:tab/>
      </w:r>
      <w:r w:rsidRPr="007B399E">
        <w:rPr>
          <w:lang w:val="en-IN"/>
        </w:rPr>
        <w:tab/>
        <w:t xml:space="preserve">   </w:t>
      </w:r>
      <w:r w:rsidRPr="007B399E">
        <w:t>environment and run a few steps.</w:t>
      </w:r>
    </w:p>
    <w:p w14:paraId="11086797" w14:textId="77777777" w:rsidR="0012537D" w:rsidRPr="007B399E" w:rsidRDefault="0012537D" w:rsidP="0012537D">
      <w:pPr>
        <w:pStyle w:val="NormalWeb"/>
        <w:spacing w:beforeAutospacing="0" w:afterAutospacing="0" w:line="312" w:lineRule="auto"/>
        <w:jc w:val="both"/>
      </w:pPr>
      <w:r w:rsidRPr="007B399E">
        <w:rPr>
          <w:rStyle w:val="Strong"/>
        </w:rPr>
        <w:t>Step 6:</w:t>
      </w:r>
      <w:r w:rsidRPr="007B399E">
        <w:rPr>
          <w:rStyle w:val="Strong"/>
          <w:lang w:val="en-IN"/>
        </w:rPr>
        <w:t xml:space="preserve"> </w:t>
      </w:r>
      <w:r w:rsidRPr="007B399E">
        <w:t xml:space="preserve">Execute the program and verify that the environment runs successfully </w:t>
      </w:r>
      <w:r w:rsidRPr="007B399E">
        <w:rPr>
          <w:lang w:val="en-IN"/>
        </w:rPr>
        <w:tab/>
      </w:r>
      <w:r w:rsidRPr="007B399E">
        <w:rPr>
          <w:lang w:val="en-IN"/>
        </w:rPr>
        <w:tab/>
        <w:t xml:space="preserve"> </w:t>
      </w:r>
      <w:r w:rsidRPr="007B399E">
        <w:t>without errors.</w:t>
      </w:r>
    </w:p>
    <w:p w14:paraId="6EF32206" w14:textId="77FF31CA" w:rsidR="0012537D" w:rsidRDefault="00A74B4B" w:rsidP="004A7C4D">
      <w:pPr>
        <w:spacing w:line="312" w:lineRule="auto"/>
        <w:jc w:val="both"/>
        <w:rPr>
          <w:rFonts w:ascii="Times New Roman" w:hAnsi="Times New Roman" w:cs="Times New Roman"/>
          <w:b/>
          <w:bCs/>
          <w:szCs w:val="24"/>
          <w:lang w:val="en-IN"/>
        </w:rPr>
      </w:pPr>
      <w:r w:rsidRPr="00A74B4B">
        <w:rPr>
          <w:rFonts w:ascii="Times New Roman" w:hAnsi="Times New Roman" w:cs="Times New Roman"/>
          <w:b/>
          <w:bCs/>
          <w:szCs w:val="24"/>
          <w:lang w:val="en-IN"/>
        </w:rPr>
        <w:t>Code</w:t>
      </w:r>
      <w:r>
        <w:rPr>
          <w:rFonts w:ascii="Times New Roman" w:hAnsi="Times New Roman" w:cs="Times New Roman"/>
          <w:b/>
          <w:bCs/>
          <w:szCs w:val="24"/>
          <w:lang w:val="en-IN"/>
        </w:rPr>
        <w:t>:</w:t>
      </w:r>
    </w:p>
    <w:p w14:paraId="2323078A" w14:textId="257D88F4" w:rsidR="00E26B1B" w:rsidRDefault="00E26B1B" w:rsidP="00E26B1B">
      <w:pPr>
        <w:spacing w:line="312" w:lineRule="auto"/>
        <w:jc w:val="both"/>
        <w:rPr>
          <w:rFonts w:ascii="Times New Roman" w:hAnsi="Times New Roman" w:cs="Times New Roman"/>
          <w:b/>
          <w:bCs/>
          <w:szCs w:val="24"/>
          <w:lang w:val="en-IN"/>
        </w:rPr>
      </w:pPr>
      <w:r w:rsidRPr="00E26B1B">
        <w:rPr>
          <w:rFonts w:ascii="Times New Roman" w:hAnsi="Times New Roman" w:cs="Times New Roman"/>
          <w:b/>
          <w:bCs/>
          <w:noProof/>
          <w:szCs w:val="24"/>
          <w:lang w:val="en-IN"/>
        </w:rPr>
        <w:drawing>
          <wp:inline distT="0" distB="0" distL="0" distR="0" wp14:anchorId="7B55BC3A" wp14:editId="3526DAB3">
            <wp:extent cx="5273040" cy="4585855"/>
            <wp:effectExtent l="0" t="0" r="3810" b="5715"/>
            <wp:docPr id="1628781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99062" cy="4608486"/>
                    </a:xfrm>
                    <a:prstGeom prst="rect">
                      <a:avLst/>
                    </a:prstGeom>
                    <a:noFill/>
                    <a:ln>
                      <a:noFill/>
                    </a:ln>
                  </pic:spPr>
                </pic:pic>
              </a:graphicData>
            </a:graphic>
          </wp:inline>
        </w:drawing>
      </w:r>
    </w:p>
    <w:p w14:paraId="03D4FF91" w14:textId="776E5048" w:rsidR="00560697" w:rsidRDefault="00560697" w:rsidP="00E26B1B">
      <w:pPr>
        <w:spacing w:line="312" w:lineRule="auto"/>
        <w:jc w:val="both"/>
        <w:rPr>
          <w:rFonts w:ascii="Times New Roman" w:hAnsi="Times New Roman" w:cs="Times New Roman"/>
          <w:b/>
          <w:bCs/>
          <w:szCs w:val="24"/>
          <w:lang w:val="en-IN"/>
        </w:rPr>
      </w:pPr>
      <w:proofErr w:type="gramStart"/>
      <w:r>
        <w:rPr>
          <w:rFonts w:ascii="Times New Roman" w:hAnsi="Times New Roman" w:cs="Times New Roman"/>
          <w:b/>
          <w:bCs/>
          <w:szCs w:val="24"/>
          <w:lang w:val="en-IN"/>
        </w:rPr>
        <w:lastRenderedPageBreak/>
        <w:t>Output :</w:t>
      </w:r>
      <w:proofErr w:type="gramEnd"/>
    </w:p>
    <w:p w14:paraId="641F15B2" w14:textId="77777777" w:rsidR="0009194A" w:rsidRDefault="0009194A" w:rsidP="00E26B1B">
      <w:pPr>
        <w:spacing w:line="312" w:lineRule="auto"/>
        <w:jc w:val="both"/>
        <w:rPr>
          <w:rFonts w:ascii="Times New Roman" w:hAnsi="Times New Roman" w:cs="Times New Roman"/>
          <w:b/>
          <w:bCs/>
          <w:szCs w:val="24"/>
          <w:lang w:val="en-IN"/>
        </w:rPr>
      </w:pPr>
    </w:p>
    <w:p w14:paraId="153918A2" w14:textId="1B8C6B9A" w:rsidR="0009194A" w:rsidRDefault="0009194A" w:rsidP="00E26B1B">
      <w:pPr>
        <w:spacing w:line="312" w:lineRule="auto"/>
        <w:jc w:val="both"/>
        <w:rPr>
          <w:rFonts w:ascii="Times New Roman" w:hAnsi="Times New Roman" w:cs="Times New Roman"/>
          <w:b/>
          <w:bCs/>
          <w:szCs w:val="24"/>
          <w:lang w:val="en-IN"/>
        </w:rPr>
      </w:pPr>
      <w:r w:rsidRPr="0009194A">
        <w:rPr>
          <w:rFonts w:ascii="Times New Roman" w:hAnsi="Times New Roman" w:cs="Times New Roman"/>
          <w:b/>
          <w:bCs/>
          <w:noProof/>
          <w:szCs w:val="24"/>
          <w:lang w:val="en-IN"/>
        </w:rPr>
        <w:drawing>
          <wp:inline distT="0" distB="0" distL="0" distR="0" wp14:anchorId="7508A7D7" wp14:editId="681BEC72">
            <wp:extent cx="3063505" cy="777307"/>
            <wp:effectExtent l="0" t="0" r="3810" b="3810"/>
            <wp:docPr id="1128090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090667" name=""/>
                    <pic:cNvPicPr/>
                  </pic:nvPicPr>
                  <pic:blipFill>
                    <a:blip r:embed="rId13"/>
                    <a:stretch>
                      <a:fillRect/>
                    </a:stretch>
                  </pic:blipFill>
                  <pic:spPr>
                    <a:xfrm>
                      <a:off x="0" y="0"/>
                      <a:ext cx="3063505" cy="777307"/>
                    </a:xfrm>
                    <a:prstGeom prst="rect">
                      <a:avLst/>
                    </a:prstGeom>
                  </pic:spPr>
                </pic:pic>
              </a:graphicData>
            </a:graphic>
          </wp:inline>
        </w:drawing>
      </w:r>
    </w:p>
    <w:p w14:paraId="5B0DAF6E" w14:textId="77777777" w:rsidR="0009194A" w:rsidRDefault="0009194A" w:rsidP="00E26B1B">
      <w:pPr>
        <w:spacing w:line="312" w:lineRule="auto"/>
        <w:jc w:val="both"/>
        <w:rPr>
          <w:rFonts w:ascii="Times New Roman" w:hAnsi="Times New Roman" w:cs="Times New Roman"/>
          <w:b/>
          <w:bCs/>
          <w:szCs w:val="24"/>
          <w:lang w:val="en-IN"/>
        </w:rPr>
      </w:pPr>
    </w:p>
    <w:p w14:paraId="0F54FF5F" w14:textId="77777777" w:rsidR="00B87C37" w:rsidRPr="00B87C37" w:rsidRDefault="00B87C37" w:rsidP="00B87C37">
      <w:pPr>
        <w:spacing w:line="312" w:lineRule="auto"/>
        <w:jc w:val="center"/>
        <w:rPr>
          <w:rFonts w:ascii="Times New Roman" w:hAnsi="Times New Roman" w:cs="Times New Roman"/>
          <w:b/>
          <w:bCs/>
          <w:sz w:val="32"/>
          <w:szCs w:val="32"/>
          <w:lang w:val="en-IN"/>
        </w:rPr>
      </w:pPr>
      <w:r w:rsidRPr="00B87C37">
        <w:rPr>
          <w:rFonts w:ascii="Times New Roman" w:hAnsi="Times New Roman" w:cs="Times New Roman"/>
          <w:b/>
          <w:bCs/>
          <w:sz w:val="32"/>
          <w:szCs w:val="32"/>
          <w:lang w:val="en-IN"/>
        </w:rPr>
        <w:t>Experiment 5: Bellman Equation Demonstration</w:t>
      </w:r>
    </w:p>
    <w:p w14:paraId="003E5624" w14:textId="77777777" w:rsidR="00B87C37" w:rsidRDefault="00B87C37" w:rsidP="00B87C37">
      <w:pPr>
        <w:spacing w:line="312" w:lineRule="auto"/>
        <w:jc w:val="both"/>
        <w:rPr>
          <w:rFonts w:ascii="Times New Roman" w:hAnsi="Times New Roman" w:cs="Times New Roman"/>
          <w:b/>
          <w:bCs/>
          <w:szCs w:val="24"/>
          <w:lang w:val="en-IN"/>
        </w:rPr>
      </w:pPr>
      <w:r w:rsidRPr="00B87C37">
        <w:rPr>
          <w:rFonts w:ascii="Times New Roman" w:hAnsi="Times New Roman" w:cs="Times New Roman"/>
          <w:b/>
          <w:bCs/>
          <w:szCs w:val="24"/>
          <w:lang w:val="en-IN"/>
        </w:rPr>
        <w:t>Aim:</w:t>
      </w:r>
    </w:p>
    <w:p w14:paraId="4AD59071" w14:textId="232FEA5A" w:rsidR="00B87C37" w:rsidRPr="00B87C37" w:rsidRDefault="00B87C37" w:rsidP="00B87C37">
      <w:pPr>
        <w:spacing w:line="312" w:lineRule="auto"/>
        <w:jc w:val="both"/>
        <w:rPr>
          <w:rFonts w:ascii="Times New Roman" w:hAnsi="Times New Roman" w:cs="Times New Roman"/>
          <w:szCs w:val="24"/>
          <w:lang w:val="en-IN"/>
        </w:rPr>
      </w:pPr>
      <w:r w:rsidRPr="00B87C37">
        <w:rPr>
          <w:rFonts w:ascii="Times New Roman" w:hAnsi="Times New Roman" w:cs="Times New Roman"/>
          <w:b/>
          <w:bCs/>
          <w:szCs w:val="24"/>
          <w:lang w:val="en-IN"/>
        </w:rPr>
        <w:t xml:space="preserve"> </w:t>
      </w:r>
      <w:r w:rsidRPr="00B87C37">
        <w:rPr>
          <w:rFonts w:ascii="Times New Roman" w:hAnsi="Times New Roman" w:cs="Times New Roman"/>
          <w:szCs w:val="24"/>
          <w:lang w:val="en-IN"/>
        </w:rPr>
        <w:t>To implement Bellman Expectation and Bellman Optimality Equations for</w:t>
      </w:r>
    </w:p>
    <w:p w14:paraId="7E1309FA" w14:textId="77777777" w:rsidR="00B87C37" w:rsidRPr="00B87C37" w:rsidRDefault="00B87C37" w:rsidP="00B87C37">
      <w:pPr>
        <w:spacing w:line="312" w:lineRule="auto"/>
        <w:jc w:val="both"/>
        <w:rPr>
          <w:rFonts w:ascii="Times New Roman" w:hAnsi="Times New Roman" w:cs="Times New Roman"/>
          <w:szCs w:val="24"/>
          <w:lang w:val="en-IN"/>
        </w:rPr>
      </w:pPr>
      <w:r w:rsidRPr="00B87C37">
        <w:rPr>
          <w:rFonts w:ascii="Times New Roman" w:hAnsi="Times New Roman" w:cs="Times New Roman"/>
          <w:szCs w:val="24"/>
          <w:lang w:val="en-IN"/>
        </w:rPr>
        <w:t xml:space="preserve">calculating state-value and action-value functions and </w:t>
      </w:r>
      <w:proofErr w:type="spellStart"/>
      <w:r w:rsidRPr="00B87C37">
        <w:rPr>
          <w:rFonts w:ascii="Times New Roman" w:hAnsi="Times New Roman" w:cs="Times New Roman"/>
          <w:szCs w:val="24"/>
          <w:lang w:val="en-IN"/>
        </w:rPr>
        <w:t>analyze</w:t>
      </w:r>
      <w:proofErr w:type="spellEnd"/>
      <w:r w:rsidRPr="00B87C37">
        <w:rPr>
          <w:rFonts w:ascii="Times New Roman" w:hAnsi="Times New Roman" w:cs="Times New Roman"/>
          <w:szCs w:val="24"/>
          <w:lang w:val="en-IN"/>
        </w:rPr>
        <w:t xml:space="preserve"> the convergence of</w:t>
      </w:r>
    </w:p>
    <w:p w14:paraId="7CE09E69" w14:textId="3B72AE3D" w:rsidR="0009194A" w:rsidRDefault="00B87C37" w:rsidP="00B87C37">
      <w:pPr>
        <w:spacing w:line="312" w:lineRule="auto"/>
        <w:jc w:val="both"/>
        <w:rPr>
          <w:rFonts w:ascii="Times New Roman" w:hAnsi="Times New Roman" w:cs="Times New Roman"/>
          <w:szCs w:val="24"/>
          <w:lang w:val="en-IN"/>
        </w:rPr>
      </w:pPr>
      <w:r w:rsidRPr="00B87C37">
        <w:rPr>
          <w:rFonts w:ascii="Times New Roman" w:hAnsi="Times New Roman" w:cs="Times New Roman"/>
          <w:szCs w:val="24"/>
          <w:lang w:val="en-IN"/>
        </w:rPr>
        <w:t>value estimation.</w:t>
      </w:r>
    </w:p>
    <w:p w14:paraId="48D21434" w14:textId="77777777" w:rsidR="00D2232C" w:rsidRDefault="00D2232C" w:rsidP="00B87C37">
      <w:pPr>
        <w:spacing w:line="312" w:lineRule="auto"/>
        <w:jc w:val="both"/>
        <w:rPr>
          <w:rFonts w:ascii="Times New Roman" w:hAnsi="Times New Roman" w:cs="Times New Roman"/>
          <w:szCs w:val="24"/>
          <w:lang w:val="en-IN"/>
        </w:rPr>
      </w:pPr>
    </w:p>
    <w:p w14:paraId="0457A07E" w14:textId="77777777" w:rsidR="00D2232C" w:rsidRPr="007B399E" w:rsidRDefault="00D2232C" w:rsidP="00D2232C">
      <w:pPr>
        <w:pStyle w:val="Heading2"/>
        <w:spacing w:beforeAutospacing="0" w:afterAutospacing="0" w:line="312" w:lineRule="auto"/>
        <w:jc w:val="both"/>
        <w:rPr>
          <w:rFonts w:ascii="Times New Roman" w:hAnsi="Times New Roman" w:hint="default"/>
          <w:sz w:val="24"/>
          <w:szCs w:val="24"/>
          <w:lang w:val="en-IN"/>
        </w:rPr>
      </w:pPr>
      <w:proofErr w:type="gramStart"/>
      <w:r w:rsidRPr="007B399E">
        <w:rPr>
          <w:rFonts w:ascii="Times New Roman" w:hAnsi="Times New Roman" w:hint="default"/>
          <w:sz w:val="24"/>
          <w:szCs w:val="24"/>
        </w:rPr>
        <w:t>Procedure</w:t>
      </w:r>
      <w:r w:rsidRPr="007B399E">
        <w:rPr>
          <w:rFonts w:ascii="Times New Roman" w:hAnsi="Times New Roman" w:hint="default"/>
          <w:sz w:val="24"/>
          <w:szCs w:val="24"/>
          <w:lang w:val="en-IN"/>
        </w:rPr>
        <w:t xml:space="preserve"> :</w:t>
      </w:r>
      <w:proofErr w:type="gramEnd"/>
    </w:p>
    <w:p w14:paraId="30B4BB3F" w14:textId="77777777" w:rsidR="00D2232C" w:rsidRPr="007B399E" w:rsidRDefault="00D2232C" w:rsidP="00D2232C">
      <w:pPr>
        <w:pStyle w:val="NormalWeb"/>
        <w:spacing w:beforeAutospacing="0" w:afterAutospacing="0" w:line="312" w:lineRule="auto"/>
        <w:jc w:val="both"/>
      </w:pPr>
      <w:r w:rsidRPr="007B399E">
        <w:rPr>
          <w:rStyle w:val="Strong"/>
        </w:rPr>
        <w:t xml:space="preserve">Step </w:t>
      </w:r>
      <w:proofErr w:type="gramStart"/>
      <w:r w:rsidRPr="007B399E">
        <w:rPr>
          <w:rStyle w:val="Strong"/>
        </w:rPr>
        <w:t>1</w:t>
      </w:r>
      <w:r w:rsidRPr="007B399E">
        <w:rPr>
          <w:rStyle w:val="Strong"/>
          <w:lang w:val="en-IN"/>
        </w:rPr>
        <w:t xml:space="preserve"> </w:t>
      </w:r>
      <w:r w:rsidRPr="007B399E">
        <w:rPr>
          <w:rStyle w:val="Strong"/>
        </w:rPr>
        <w:t>:</w:t>
      </w:r>
      <w:proofErr w:type="gramEnd"/>
      <w:r w:rsidRPr="007B399E">
        <w:rPr>
          <w:rStyle w:val="Strong"/>
          <w:lang w:val="en-IN"/>
        </w:rPr>
        <w:t xml:space="preserve"> </w:t>
      </w:r>
      <w:r w:rsidRPr="007B399E">
        <w:t>Download and install Anaconda Navigator on your computer.</w:t>
      </w:r>
    </w:p>
    <w:p w14:paraId="20801F94" w14:textId="77777777" w:rsidR="00D2232C" w:rsidRPr="007B399E" w:rsidRDefault="00D2232C" w:rsidP="00D2232C">
      <w:pPr>
        <w:pStyle w:val="NormalWeb"/>
        <w:spacing w:beforeAutospacing="0" w:afterAutospacing="0" w:line="312" w:lineRule="auto"/>
        <w:jc w:val="both"/>
      </w:pPr>
      <w:r w:rsidRPr="007B399E">
        <w:rPr>
          <w:rStyle w:val="Strong"/>
        </w:rPr>
        <w:t xml:space="preserve">Step </w:t>
      </w:r>
      <w:proofErr w:type="gramStart"/>
      <w:r w:rsidRPr="007B399E">
        <w:rPr>
          <w:rStyle w:val="Strong"/>
        </w:rPr>
        <w:t>2</w:t>
      </w:r>
      <w:r w:rsidRPr="007B399E">
        <w:rPr>
          <w:rStyle w:val="Strong"/>
          <w:lang w:val="en-IN"/>
        </w:rPr>
        <w:t xml:space="preserve"> </w:t>
      </w:r>
      <w:r w:rsidRPr="007B399E">
        <w:rPr>
          <w:rStyle w:val="Strong"/>
        </w:rPr>
        <w:t>:</w:t>
      </w:r>
      <w:proofErr w:type="gramEnd"/>
      <w:r w:rsidRPr="007B399E">
        <w:rPr>
          <w:rStyle w:val="Strong"/>
          <w:lang w:val="en-IN"/>
        </w:rPr>
        <w:t xml:space="preserve"> </w:t>
      </w:r>
      <w:r w:rsidRPr="007B399E">
        <w:t>Open Anaconda Prompt and create a new Python environment.</w:t>
      </w:r>
    </w:p>
    <w:p w14:paraId="6E483360" w14:textId="77777777" w:rsidR="00D2232C" w:rsidRPr="007B399E" w:rsidRDefault="00D2232C" w:rsidP="00D2232C">
      <w:pPr>
        <w:pStyle w:val="NormalWeb"/>
        <w:spacing w:beforeAutospacing="0" w:afterAutospacing="0" w:line="312" w:lineRule="auto"/>
        <w:jc w:val="both"/>
      </w:pPr>
      <w:r w:rsidRPr="007B399E">
        <w:rPr>
          <w:rStyle w:val="Strong"/>
        </w:rPr>
        <w:t xml:space="preserve">Step </w:t>
      </w:r>
      <w:proofErr w:type="gramStart"/>
      <w:r w:rsidRPr="007B399E">
        <w:rPr>
          <w:rStyle w:val="Strong"/>
        </w:rPr>
        <w:t>3</w:t>
      </w:r>
      <w:r w:rsidRPr="007B399E">
        <w:rPr>
          <w:rStyle w:val="Strong"/>
          <w:lang w:val="en-IN"/>
        </w:rPr>
        <w:t xml:space="preserve"> </w:t>
      </w:r>
      <w:r w:rsidRPr="007B399E">
        <w:rPr>
          <w:rStyle w:val="Strong"/>
        </w:rPr>
        <w:t>:</w:t>
      </w:r>
      <w:proofErr w:type="gramEnd"/>
      <w:r w:rsidRPr="007B399E">
        <w:rPr>
          <w:rStyle w:val="Strong"/>
          <w:lang w:val="en-IN"/>
        </w:rPr>
        <w:t xml:space="preserve"> </w:t>
      </w:r>
      <w:r w:rsidRPr="007B399E">
        <w:t>Install the required libraries using the pip command:</w:t>
      </w:r>
    </w:p>
    <w:p w14:paraId="62E7D612" w14:textId="77777777" w:rsidR="00D2232C" w:rsidRPr="007B399E" w:rsidRDefault="00D2232C" w:rsidP="00D2232C">
      <w:pPr>
        <w:pStyle w:val="HTMLPreformatted"/>
        <w:spacing w:line="312" w:lineRule="auto"/>
        <w:jc w:val="both"/>
        <w:rPr>
          <w:rFonts w:ascii="Times New Roman" w:hAnsi="Times New Roman" w:hint="default"/>
        </w:rPr>
      </w:pPr>
      <w:r w:rsidRPr="007B399E">
        <w:rPr>
          <w:rStyle w:val="HTMLCode"/>
          <w:rFonts w:ascii="Times New Roman" w:hAnsi="Times New Roman" w:cs="Times New Roman" w:hint="default"/>
          <w:sz w:val="24"/>
          <w:szCs w:val="24"/>
          <w:lang w:val="en-IN"/>
        </w:rPr>
        <w:tab/>
      </w:r>
      <w:r w:rsidRPr="007B399E">
        <w:rPr>
          <w:rStyle w:val="HTMLCode"/>
          <w:rFonts w:ascii="Times New Roman" w:hAnsi="Times New Roman" w:cs="Times New Roman" w:hint="default"/>
          <w:sz w:val="24"/>
          <w:szCs w:val="24"/>
        </w:rPr>
        <w:t xml:space="preserve">pip install gymnasium </w:t>
      </w:r>
      <w:proofErr w:type="spellStart"/>
      <w:r w:rsidRPr="007B399E">
        <w:rPr>
          <w:rStyle w:val="HTMLCode"/>
          <w:rFonts w:ascii="Times New Roman" w:hAnsi="Times New Roman" w:cs="Times New Roman" w:hint="default"/>
          <w:sz w:val="24"/>
          <w:szCs w:val="24"/>
        </w:rPr>
        <w:t>tensorflow</w:t>
      </w:r>
      <w:proofErr w:type="spellEnd"/>
      <w:r w:rsidRPr="007B399E">
        <w:rPr>
          <w:rStyle w:val="HTMLCode"/>
          <w:rFonts w:ascii="Times New Roman" w:hAnsi="Times New Roman" w:cs="Times New Roman" w:hint="default"/>
          <w:sz w:val="24"/>
          <w:szCs w:val="24"/>
        </w:rPr>
        <w:t xml:space="preserve"> </w:t>
      </w:r>
      <w:proofErr w:type="spellStart"/>
      <w:r w:rsidRPr="007B399E">
        <w:rPr>
          <w:rStyle w:val="HTMLCode"/>
          <w:rFonts w:ascii="Times New Roman" w:hAnsi="Times New Roman" w:cs="Times New Roman" w:hint="default"/>
          <w:sz w:val="24"/>
          <w:szCs w:val="24"/>
        </w:rPr>
        <w:t>keras</w:t>
      </w:r>
      <w:proofErr w:type="spellEnd"/>
      <w:r w:rsidRPr="007B399E">
        <w:rPr>
          <w:rStyle w:val="HTMLCode"/>
          <w:rFonts w:ascii="Times New Roman" w:hAnsi="Times New Roman" w:cs="Times New Roman" w:hint="default"/>
          <w:sz w:val="24"/>
          <w:szCs w:val="24"/>
        </w:rPr>
        <w:t xml:space="preserve"> </w:t>
      </w:r>
      <w:proofErr w:type="spellStart"/>
      <w:r w:rsidRPr="007B399E">
        <w:rPr>
          <w:rStyle w:val="HTMLCode"/>
          <w:rFonts w:ascii="Times New Roman" w:hAnsi="Times New Roman" w:cs="Times New Roman" w:hint="default"/>
          <w:sz w:val="24"/>
          <w:szCs w:val="24"/>
        </w:rPr>
        <w:t>numpy</w:t>
      </w:r>
      <w:proofErr w:type="spellEnd"/>
      <w:r w:rsidRPr="007B399E">
        <w:rPr>
          <w:rStyle w:val="HTMLCode"/>
          <w:rFonts w:ascii="Times New Roman" w:hAnsi="Times New Roman" w:cs="Times New Roman" w:hint="default"/>
          <w:sz w:val="24"/>
          <w:szCs w:val="24"/>
        </w:rPr>
        <w:t xml:space="preserve"> matplotlib</w:t>
      </w:r>
    </w:p>
    <w:p w14:paraId="730C5577" w14:textId="77777777" w:rsidR="00D2232C" w:rsidRPr="007B399E" w:rsidRDefault="00D2232C" w:rsidP="00D2232C">
      <w:pPr>
        <w:pStyle w:val="NormalWeb"/>
        <w:spacing w:beforeAutospacing="0" w:afterAutospacing="0" w:line="312" w:lineRule="auto"/>
        <w:jc w:val="both"/>
      </w:pPr>
      <w:r w:rsidRPr="007B399E">
        <w:rPr>
          <w:rStyle w:val="Strong"/>
        </w:rPr>
        <w:t xml:space="preserve">Step </w:t>
      </w:r>
      <w:proofErr w:type="gramStart"/>
      <w:r w:rsidRPr="007B399E">
        <w:rPr>
          <w:rStyle w:val="Strong"/>
        </w:rPr>
        <w:t>4</w:t>
      </w:r>
      <w:r w:rsidRPr="007B399E">
        <w:rPr>
          <w:rStyle w:val="Strong"/>
          <w:lang w:val="en-IN"/>
        </w:rPr>
        <w:t xml:space="preserve"> </w:t>
      </w:r>
      <w:r w:rsidRPr="007B399E">
        <w:rPr>
          <w:rStyle w:val="Strong"/>
        </w:rPr>
        <w:t>:</w:t>
      </w:r>
      <w:proofErr w:type="gramEnd"/>
      <w:r w:rsidRPr="007B399E">
        <w:rPr>
          <w:rStyle w:val="Strong"/>
          <w:lang w:val="en-IN"/>
        </w:rPr>
        <w:t xml:space="preserve"> </w:t>
      </w:r>
      <w:r w:rsidRPr="007B399E">
        <w:t>Open Spyder, Jupyter Notebook, or VS Code from the created environment.</w:t>
      </w:r>
    </w:p>
    <w:p w14:paraId="3B37A9C5" w14:textId="77777777" w:rsidR="00D2232C" w:rsidRPr="007B399E" w:rsidRDefault="00D2232C" w:rsidP="00D2232C">
      <w:pPr>
        <w:pStyle w:val="NormalWeb"/>
        <w:spacing w:beforeAutospacing="0" w:afterAutospacing="0" w:line="312" w:lineRule="auto"/>
        <w:jc w:val="both"/>
      </w:pPr>
      <w:r w:rsidRPr="007B399E">
        <w:rPr>
          <w:rStyle w:val="Strong"/>
        </w:rPr>
        <w:t>Step</w:t>
      </w:r>
      <w:r w:rsidRPr="007B399E">
        <w:rPr>
          <w:rStyle w:val="Strong"/>
          <w:lang w:val="en-IN"/>
        </w:rPr>
        <w:t xml:space="preserve"> </w:t>
      </w:r>
      <w:proofErr w:type="gramStart"/>
      <w:r w:rsidRPr="007B399E">
        <w:rPr>
          <w:rStyle w:val="Strong"/>
        </w:rPr>
        <w:t>5</w:t>
      </w:r>
      <w:r w:rsidRPr="007B399E">
        <w:rPr>
          <w:rStyle w:val="Strong"/>
          <w:lang w:val="en-IN"/>
        </w:rPr>
        <w:t xml:space="preserve"> </w:t>
      </w:r>
      <w:r w:rsidRPr="007B399E">
        <w:rPr>
          <w:rStyle w:val="Strong"/>
        </w:rPr>
        <w:t>:</w:t>
      </w:r>
      <w:proofErr w:type="gramEnd"/>
      <w:r w:rsidRPr="007B399E">
        <w:rPr>
          <w:rStyle w:val="Strong"/>
          <w:lang w:val="en-IN"/>
        </w:rPr>
        <w:t xml:space="preserve"> </w:t>
      </w:r>
      <w:r w:rsidRPr="007B399E">
        <w:t xml:space="preserve">Write a simple Reinforcement Learning program to create a Gymnasium </w:t>
      </w:r>
      <w:r w:rsidRPr="007B399E">
        <w:rPr>
          <w:lang w:val="en-IN"/>
        </w:rPr>
        <w:tab/>
      </w:r>
      <w:r w:rsidRPr="007B399E">
        <w:rPr>
          <w:lang w:val="en-IN"/>
        </w:rPr>
        <w:tab/>
        <w:t xml:space="preserve">   </w:t>
      </w:r>
      <w:r w:rsidRPr="007B399E">
        <w:t>environment and run a few steps.</w:t>
      </w:r>
    </w:p>
    <w:p w14:paraId="6178C800" w14:textId="77777777" w:rsidR="00D2232C" w:rsidRPr="007B399E" w:rsidRDefault="00D2232C" w:rsidP="00D2232C">
      <w:pPr>
        <w:pStyle w:val="NormalWeb"/>
        <w:spacing w:beforeAutospacing="0" w:afterAutospacing="0" w:line="312" w:lineRule="auto"/>
        <w:jc w:val="both"/>
      </w:pPr>
      <w:r w:rsidRPr="007B399E">
        <w:rPr>
          <w:rStyle w:val="Strong"/>
        </w:rPr>
        <w:t>Step 6:</w:t>
      </w:r>
      <w:r w:rsidRPr="007B399E">
        <w:rPr>
          <w:rStyle w:val="Strong"/>
          <w:lang w:val="en-IN"/>
        </w:rPr>
        <w:t xml:space="preserve"> </w:t>
      </w:r>
      <w:r w:rsidRPr="007B399E">
        <w:t xml:space="preserve">Execute the program and verify that the environment runs successfully </w:t>
      </w:r>
      <w:r w:rsidRPr="007B399E">
        <w:rPr>
          <w:lang w:val="en-IN"/>
        </w:rPr>
        <w:tab/>
      </w:r>
      <w:r w:rsidRPr="007B399E">
        <w:rPr>
          <w:lang w:val="en-IN"/>
        </w:rPr>
        <w:tab/>
        <w:t xml:space="preserve"> </w:t>
      </w:r>
      <w:r w:rsidRPr="007B399E">
        <w:t>without errors.</w:t>
      </w:r>
    </w:p>
    <w:p w14:paraId="31EA4B4D" w14:textId="06C630C6" w:rsidR="00D2232C" w:rsidRPr="00D2232C" w:rsidRDefault="00184BE4" w:rsidP="00B87C37">
      <w:pPr>
        <w:spacing w:line="312" w:lineRule="auto"/>
        <w:jc w:val="both"/>
        <w:rPr>
          <w:rFonts w:ascii="Times New Roman" w:hAnsi="Times New Roman" w:cs="Times New Roman"/>
          <w:b/>
          <w:bCs/>
          <w:szCs w:val="24"/>
          <w:lang w:val="en-IN"/>
        </w:rPr>
      </w:pPr>
      <w:proofErr w:type="gramStart"/>
      <w:r>
        <w:rPr>
          <w:rFonts w:ascii="Times New Roman" w:hAnsi="Times New Roman" w:cs="Times New Roman"/>
          <w:b/>
          <w:bCs/>
          <w:szCs w:val="24"/>
          <w:lang w:val="en-IN"/>
        </w:rPr>
        <w:t>Code</w:t>
      </w:r>
      <w:r w:rsidR="00D2232C" w:rsidRPr="00D2232C">
        <w:rPr>
          <w:rFonts w:ascii="Times New Roman" w:hAnsi="Times New Roman" w:cs="Times New Roman"/>
          <w:b/>
          <w:bCs/>
          <w:szCs w:val="24"/>
          <w:lang w:val="en-IN"/>
        </w:rPr>
        <w:t xml:space="preserve"> :</w:t>
      </w:r>
      <w:proofErr w:type="gramEnd"/>
    </w:p>
    <w:p w14:paraId="64EAB3BD" w14:textId="0E4C671D" w:rsidR="00B87C37" w:rsidRDefault="005E1AD2" w:rsidP="00B87C37">
      <w:pPr>
        <w:spacing w:line="312" w:lineRule="auto"/>
        <w:jc w:val="both"/>
        <w:rPr>
          <w:rFonts w:ascii="Times New Roman" w:hAnsi="Times New Roman" w:cs="Times New Roman"/>
          <w:szCs w:val="24"/>
          <w:lang w:val="en-IN"/>
        </w:rPr>
      </w:pPr>
      <w:r w:rsidRPr="005E1AD2">
        <w:rPr>
          <w:rFonts w:ascii="Times New Roman" w:hAnsi="Times New Roman" w:cs="Times New Roman"/>
          <w:noProof/>
          <w:szCs w:val="24"/>
          <w:lang w:val="en-IN"/>
        </w:rPr>
        <w:drawing>
          <wp:inline distT="0" distB="0" distL="0" distR="0" wp14:anchorId="241C75E4" wp14:editId="43D358B8">
            <wp:extent cx="3830782" cy="3199765"/>
            <wp:effectExtent l="0" t="0" r="0" b="635"/>
            <wp:docPr id="889241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41629" name=""/>
                    <pic:cNvPicPr/>
                  </pic:nvPicPr>
                  <pic:blipFill>
                    <a:blip r:embed="rId14"/>
                    <a:stretch>
                      <a:fillRect/>
                    </a:stretch>
                  </pic:blipFill>
                  <pic:spPr>
                    <a:xfrm>
                      <a:off x="0" y="0"/>
                      <a:ext cx="3841858" cy="3209017"/>
                    </a:xfrm>
                    <a:prstGeom prst="rect">
                      <a:avLst/>
                    </a:prstGeom>
                  </pic:spPr>
                </pic:pic>
              </a:graphicData>
            </a:graphic>
          </wp:inline>
        </w:drawing>
      </w:r>
    </w:p>
    <w:p w14:paraId="0AD52231" w14:textId="21FC1DD9" w:rsidR="00E1666E" w:rsidRDefault="00E1666E" w:rsidP="00B87C37">
      <w:pPr>
        <w:spacing w:line="312" w:lineRule="auto"/>
        <w:jc w:val="both"/>
        <w:rPr>
          <w:rFonts w:ascii="Times New Roman" w:hAnsi="Times New Roman" w:cs="Times New Roman"/>
          <w:b/>
          <w:bCs/>
          <w:szCs w:val="24"/>
          <w:lang w:val="en-IN"/>
        </w:rPr>
      </w:pPr>
      <w:proofErr w:type="gramStart"/>
      <w:r w:rsidRPr="00E1666E">
        <w:rPr>
          <w:rFonts w:ascii="Times New Roman" w:hAnsi="Times New Roman" w:cs="Times New Roman"/>
          <w:b/>
          <w:bCs/>
          <w:szCs w:val="24"/>
          <w:lang w:val="en-IN"/>
        </w:rPr>
        <w:lastRenderedPageBreak/>
        <w:t>Output</w:t>
      </w:r>
      <w:r>
        <w:rPr>
          <w:rFonts w:ascii="Times New Roman" w:hAnsi="Times New Roman" w:cs="Times New Roman"/>
          <w:b/>
          <w:bCs/>
          <w:szCs w:val="24"/>
          <w:lang w:val="en-IN"/>
        </w:rPr>
        <w:t xml:space="preserve"> :</w:t>
      </w:r>
      <w:proofErr w:type="gramEnd"/>
    </w:p>
    <w:p w14:paraId="285F1543" w14:textId="55ECD658" w:rsidR="00E1666E" w:rsidRDefault="009C2D95" w:rsidP="00B87C37">
      <w:pPr>
        <w:spacing w:line="312" w:lineRule="auto"/>
        <w:jc w:val="both"/>
        <w:rPr>
          <w:rFonts w:ascii="Times New Roman" w:hAnsi="Times New Roman" w:cs="Times New Roman"/>
          <w:b/>
          <w:bCs/>
          <w:szCs w:val="24"/>
          <w:lang w:val="en-IN"/>
        </w:rPr>
      </w:pPr>
      <w:r w:rsidRPr="009C2D95">
        <w:rPr>
          <w:rFonts w:ascii="Times New Roman" w:hAnsi="Times New Roman" w:cs="Times New Roman"/>
          <w:b/>
          <w:bCs/>
          <w:noProof/>
          <w:szCs w:val="24"/>
          <w:lang w:val="en-IN"/>
        </w:rPr>
        <w:drawing>
          <wp:inline distT="0" distB="0" distL="0" distR="0" wp14:anchorId="79E7DDC2" wp14:editId="4F335BFA">
            <wp:extent cx="1684166" cy="5883150"/>
            <wp:effectExtent l="0" t="0" r="0" b="3810"/>
            <wp:docPr id="1247064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064793" name=""/>
                    <pic:cNvPicPr/>
                  </pic:nvPicPr>
                  <pic:blipFill>
                    <a:blip r:embed="rId15"/>
                    <a:stretch>
                      <a:fillRect/>
                    </a:stretch>
                  </pic:blipFill>
                  <pic:spPr>
                    <a:xfrm>
                      <a:off x="0" y="0"/>
                      <a:ext cx="1684166" cy="5883150"/>
                    </a:xfrm>
                    <a:prstGeom prst="rect">
                      <a:avLst/>
                    </a:prstGeom>
                  </pic:spPr>
                </pic:pic>
              </a:graphicData>
            </a:graphic>
          </wp:inline>
        </w:drawing>
      </w:r>
    </w:p>
    <w:p w14:paraId="75C585EC" w14:textId="77777777" w:rsidR="009C2D95" w:rsidRDefault="009C2D95" w:rsidP="00B87C37">
      <w:pPr>
        <w:spacing w:line="312" w:lineRule="auto"/>
        <w:jc w:val="both"/>
        <w:rPr>
          <w:rFonts w:ascii="Times New Roman" w:hAnsi="Times New Roman" w:cs="Times New Roman"/>
          <w:b/>
          <w:bCs/>
          <w:szCs w:val="24"/>
          <w:lang w:val="en-IN"/>
        </w:rPr>
      </w:pPr>
    </w:p>
    <w:p w14:paraId="2DB4E5E5" w14:textId="77777777" w:rsidR="009C2D95" w:rsidRDefault="009C2D95" w:rsidP="00B87C37">
      <w:pPr>
        <w:spacing w:line="312" w:lineRule="auto"/>
        <w:jc w:val="both"/>
        <w:rPr>
          <w:rFonts w:ascii="Times New Roman" w:hAnsi="Times New Roman" w:cs="Times New Roman"/>
          <w:b/>
          <w:bCs/>
          <w:szCs w:val="24"/>
          <w:lang w:val="en-IN"/>
        </w:rPr>
      </w:pPr>
    </w:p>
    <w:p w14:paraId="438974A9" w14:textId="77777777" w:rsidR="009C2D95" w:rsidRDefault="009C2D95" w:rsidP="00B87C37">
      <w:pPr>
        <w:spacing w:line="312" w:lineRule="auto"/>
        <w:jc w:val="both"/>
        <w:rPr>
          <w:rFonts w:ascii="Times New Roman" w:hAnsi="Times New Roman" w:cs="Times New Roman"/>
          <w:b/>
          <w:bCs/>
          <w:szCs w:val="24"/>
          <w:lang w:val="en-IN"/>
        </w:rPr>
      </w:pPr>
    </w:p>
    <w:p w14:paraId="2FF5DF30" w14:textId="77777777" w:rsidR="009C2D95" w:rsidRDefault="009C2D95" w:rsidP="00B87C37">
      <w:pPr>
        <w:spacing w:line="312" w:lineRule="auto"/>
        <w:jc w:val="both"/>
        <w:rPr>
          <w:rFonts w:ascii="Times New Roman" w:hAnsi="Times New Roman" w:cs="Times New Roman"/>
          <w:b/>
          <w:bCs/>
          <w:szCs w:val="24"/>
          <w:lang w:val="en-IN"/>
        </w:rPr>
      </w:pPr>
    </w:p>
    <w:p w14:paraId="75581D83" w14:textId="77777777" w:rsidR="009C2D95" w:rsidRDefault="009C2D95" w:rsidP="00B87C37">
      <w:pPr>
        <w:spacing w:line="312" w:lineRule="auto"/>
        <w:jc w:val="both"/>
        <w:rPr>
          <w:rFonts w:ascii="Times New Roman" w:hAnsi="Times New Roman" w:cs="Times New Roman"/>
          <w:b/>
          <w:bCs/>
          <w:szCs w:val="24"/>
          <w:lang w:val="en-IN"/>
        </w:rPr>
      </w:pPr>
    </w:p>
    <w:p w14:paraId="1DFCBCAB" w14:textId="77777777" w:rsidR="009C2D95" w:rsidRDefault="009C2D95" w:rsidP="00B87C37">
      <w:pPr>
        <w:spacing w:line="312" w:lineRule="auto"/>
        <w:jc w:val="both"/>
        <w:rPr>
          <w:rFonts w:ascii="Times New Roman" w:hAnsi="Times New Roman" w:cs="Times New Roman"/>
          <w:b/>
          <w:bCs/>
          <w:szCs w:val="24"/>
          <w:lang w:val="en-IN"/>
        </w:rPr>
      </w:pPr>
    </w:p>
    <w:p w14:paraId="119CFFBA" w14:textId="77777777" w:rsidR="009C2D95" w:rsidRDefault="009C2D95" w:rsidP="00B87C37">
      <w:pPr>
        <w:spacing w:line="312" w:lineRule="auto"/>
        <w:jc w:val="both"/>
        <w:rPr>
          <w:rFonts w:ascii="Times New Roman" w:hAnsi="Times New Roman" w:cs="Times New Roman"/>
          <w:b/>
          <w:bCs/>
          <w:szCs w:val="24"/>
          <w:lang w:val="en-IN"/>
        </w:rPr>
      </w:pPr>
    </w:p>
    <w:p w14:paraId="7DE887B9" w14:textId="77777777" w:rsidR="009C2D95" w:rsidRDefault="009C2D95" w:rsidP="00B87C37">
      <w:pPr>
        <w:spacing w:line="312" w:lineRule="auto"/>
        <w:jc w:val="both"/>
        <w:rPr>
          <w:rFonts w:ascii="Times New Roman" w:hAnsi="Times New Roman" w:cs="Times New Roman"/>
          <w:b/>
          <w:bCs/>
          <w:szCs w:val="24"/>
          <w:lang w:val="en-IN"/>
        </w:rPr>
      </w:pPr>
    </w:p>
    <w:p w14:paraId="454FD9D2" w14:textId="77777777" w:rsidR="009C2D95" w:rsidRDefault="009C2D95" w:rsidP="00B87C37">
      <w:pPr>
        <w:spacing w:line="312" w:lineRule="auto"/>
        <w:jc w:val="both"/>
        <w:rPr>
          <w:rFonts w:ascii="Times New Roman" w:hAnsi="Times New Roman" w:cs="Times New Roman"/>
          <w:b/>
          <w:bCs/>
          <w:szCs w:val="24"/>
          <w:lang w:val="en-IN"/>
        </w:rPr>
      </w:pPr>
    </w:p>
    <w:p w14:paraId="51D9AA35" w14:textId="77777777" w:rsidR="009C2D95" w:rsidRDefault="009C2D95" w:rsidP="00B87C37">
      <w:pPr>
        <w:spacing w:line="312" w:lineRule="auto"/>
        <w:jc w:val="both"/>
        <w:rPr>
          <w:rFonts w:ascii="Times New Roman" w:hAnsi="Times New Roman" w:cs="Times New Roman"/>
          <w:b/>
          <w:bCs/>
          <w:szCs w:val="24"/>
          <w:lang w:val="en-IN"/>
        </w:rPr>
      </w:pPr>
    </w:p>
    <w:p w14:paraId="53680C0E" w14:textId="77777777" w:rsidR="009C2D95" w:rsidRDefault="009C2D95" w:rsidP="00B87C37">
      <w:pPr>
        <w:spacing w:line="312" w:lineRule="auto"/>
        <w:jc w:val="both"/>
        <w:rPr>
          <w:rFonts w:ascii="Times New Roman" w:hAnsi="Times New Roman" w:cs="Times New Roman"/>
          <w:b/>
          <w:bCs/>
          <w:szCs w:val="24"/>
          <w:lang w:val="en-IN"/>
        </w:rPr>
      </w:pPr>
    </w:p>
    <w:p w14:paraId="778AE686" w14:textId="77777777" w:rsidR="009C2D95" w:rsidRDefault="009C2D95" w:rsidP="00B87C37">
      <w:pPr>
        <w:spacing w:line="312" w:lineRule="auto"/>
        <w:jc w:val="both"/>
        <w:rPr>
          <w:rFonts w:ascii="Times New Roman" w:hAnsi="Times New Roman" w:cs="Times New Roman"/>
          <w:b/>
          <w:bCs/>
          <w:szCs w:val="24"/>
          <w:lang w:val="en-IN"/>
        </w:rPr>
      </w:pPr>
    </w:p>
    <w:p w14:paraId="2044DCA3" w14:textId="77777777" w:rsidR="00B75F98" w:rsidRPr="00B75F98" w:rsidRDefault="00B75F98" w:rsidP="00B75F98">
      <w:pPr>
        <w:spacing w:line="312" w:lineRule="auto"/>
        <w:jc w:val="both"/>
        <w:rPr>
          <w:rFonts w:ascii="Times New Roman" w:hAnsi="Times New Roman" w:cs="Times New Roman"/>
          <w:b/>
          <w:bCs/>
          <w:szCs w:val="24"/>
        </w:rPr>
      </w:pPr>
      <w:r w:rsidRPr="00B75F98">
        <w:rPr>
          <w:rFonts w:ascii="Times New Roman" w:hAnsi="Times New Roman" w:cs="Times New Roman"/>
          <w:b/>
          <w:bCs/>
          <w:szCs w:val="24"/>
        </w:rPr>
        <w:lastRenderedPageBreak/>
        <w:t>Experiment 6: Exploration vs. Exploitation Strategies</w:t>
      </w:r>
    </w:p>
    <w:p w14:paraId="0CD1239F" w14:textId="77777777" w:rsidR="00B75F98" w:rsidRPr="00B75F98" w:rsidRDefault="00B75F98" w:rsidP="00B75F98">
      <w:pPr>
        <w:spacing w:line="312" w:lineRule="auto"/>
        <w:jc w:val="both"/>
        <w:rPr>
          <w:rFonts w:ascii="Times New Roman" w:hAnsi="Times New Roman" w:cs="Times New Roman"/>
          <w:b/>
          <w:bCs/>
          <w:szCs w:val="24"/>
        </w:rPr>
      </w:pPr>
    </w:p>
    <w:p w14:paraId="4E504C66" w14:textId="77777777" w:rsidR="00B75F98" w:rsidRPr="00B75F98" w:rsidRDefault="00B75F98" w:rsidP="00B75F98">
      <w:pPr>
        <w:spacing w:line="312" w:lineRule="auto"/>
        <w:jc w:val="both"/>
        <w:rPr>
          <w:rFonts w:ascii="Times New Roman" w:hAnsi="Times New Roman" w:cs="Times New Roman"/>
          <w:b/>
          <w:bCs/>
          <w:szCs w:val="24"/>
        </w:rPr>
      </w:pPr>
      <w:r w:rsidRPr="00B75F98">
        <w:rPr>
          <w:rFonts w:ascii="Times New Roman" w:hAnsi="Times New Roman" w:cs="Times New Roman"/>
          <w:b/>
          <w:bCs/>
          <w:szCs w:val="24"/>
        </w:rPr>
        <w:t xml:space="preserve">Aim: </w:t>
      </w:r>
    </w:p>
    <w:p w14:paraId="798FC363" w14:textId="77777777" w:rsidR="00B75F98" w:rsidRPr="00A775BE" w:rsidRDefault="00B75F98" w:rsidP="00B75F98">
      <w:pPr>
        <w:spacing w:line="312" w:lineRule="auto"/>
        <w:jc w:val="both"/>
        <w:rPr>
          <w:rFonts w:ascii="Times New Roman" w:hAnsi="Times New Roman" w:cs="Times New Roman"/>
          <w:szCs w:val="24"/>
        </w:rPr>
      </w:pPr>
      <w:r w:rsidRPr="00A775BE">
        <w:rPr>
          <w:rFonts w:ascii="Times New Roman" w:hAnsi="Times New Roman" w:cs="Times New Roman"/>
          <w:szCs w:val="24"/>
        </w:rPr>
        <w:t>To implement ε-Greedy, Greedy, and Random action-selection strategies and compare their performance in balancing exploration and exploitation during Reinforcement Learning.</w:t>
      </w:r>
    </w:p>
    <w:p w14:paraId="1B47A11B" w14:textId="77777777" w:rsidR="00B75F98" w:rsidRPr="00B75F98" w:rsidRDefault="00B75F98" w:rsidP="00B75F98">
      <w:pPr>
        <w:spacing w:line="312" w:lineRule="auto"/>
        <w:jc w:val="both"/>
        <w:rPr>
          <w:rFonts w:ascii="Times New Roman" w:hAnsi="Times New Roman" w:cs="Times New Roman"/>
          <w:b/>
          <w:bCs/>
          <w:szCs w:val="24"/>
        </w:rPr>
      </w:pPr>
    </w:p>
    <w:p w14:paraId="25FC5144" w14:textId="77777777" w:rsidR="00B75F98" w:rsidRPr="00B75F98" w:rsidRDefault="00B75F98" w:rsidP="00B75F98">
      <w:pPr>
        <w:spacing w:line="312" w:lineRule="auto"/>
        <w:jc w:val="both"/>
        <w:rPr>
          <w:rFonts w:ascii="Times New Roman" w:hAnsi="Times New Roman" w:cs="Times New Roman"/>
          <w:b/>
          <w:bCs/>
          <w:szCs w:val="24"/>
          <w:lang w:val="en-IN"/>
        </w:rPr>
      </w:pPr>
      <w:proofErr w:type="gramStart"/>
      <w:r w:rsidRPr="00B75F98">
        <w:rPr>
          <w:rFonts w:ascii="Times New Roman" w:hAnsi="Times New Roman" w:cs="Times New Roman"/>
          <w:b/>
          <w:bCs/>
          <w:szCs w:val="24"/>
        </w:rPr>
        <w:t>Procedure</w:t>
      </w:r>
      <w:r w:rsidRPr="00B75F98">
        <w:rPr>
          <w:rFonts w:ascii="Times New Roman" w:hAnsi="Times New Roman" w:cs="Times New Roman"/>
          <w:b/>
          <w:bCs/>
          <w:szCs w:val="24"/>
          <w:lang w:val="en-IN"/>
        </w:rPr>
        <w:t xml:space="preserve"> :</w:t>
      </w:r>
      <w:proofErr w:type="gramEnd"/>
    </w:p>
    <w:p w14:paraId="5BC669FB" w14:textId="77777777" w:rsidR="00B75F98" w:rsidRPr="00A775BE" w:rsidRDefault="00B75F98" w:rsidP="00B75F98">
      <w:pPr>
        <w:numPr>
          <w:ilvl w:val="0"/>
          <w:numId w:val="11"/>
        </w:numPr>
        <w:spacing w:line="312" w:lineRule="auto"/>
        <w:jc w:val="both"/>
        <w:rPr>
          <w:rFonts w:ascii="Times New Roman" w:hAnsi="Times New Roman" w:cs="Times New Roman"/>
          <w:szCs w:val="24"/>
        </w:rPr>
      </w:pPr>
      <w:r w:rsidRPr="00A775BE">
        <w:rPr>
          <w:rFonts w:ascii="Times New Roman" w:hAnsi="Times New Roman" w:cs="Times New Roman"/>
          <w:szCs w:val="24"/>
        </w:rPr>
        <w:t xml:space="preserve">Define the available actions and rewards. </w:t>
      </w:r>
    </w:p>
    <w:p w14:paraId="65DC9893" w14:textId="77777777" w:rsidR="00B75F98" w:rsidRPr="00A775BE" w:rsidRDefault="00B75F98" w:rsidP="00B75F98">
      <w:pPr>
        <w:numPr>
          <w:ilvl w:val="0"/>
          <w:numId w:val="11"/>
        </w:numPr>
        <w:spacing w:line="312" w:lineRule="auto"/>
        <w:jc w:val="both"/>
        <w:rPr>
          <w:rFonts w:ascii="Times New Roman" w:hAnsi="Times New Roman" w:cs="Times New Roman"/>
          <w:szCs w:val="24"/>
        </w:rPr>
      </w:pPr>
      <w:r w:rsidRPr="00A775BE">
        <w:rPr>
          <w:rFonts w:ascii="Times New Roman" w:hAnsi="Times New Roman" w:cs="Times New Roman"/>
          <w:szCs w:val="24"/>
        </w:rPr>
        <w:t xml:space="preserve">Implement the Random action-selection strategy. </w:t>
      </w:r>
    </w:p>
    <w:p w14:paraId="5AD629CD" w14:textId="77777777" w:rsidR="00B75F98" w:rsidRPr="00A775BE" w:rsidRDefault="00B75F98" w:rsidP="00B75F98">
      <w:pPr>
        <w:numPr>
          <w:ilvl w:val="0"/>
          <w:numId w:val="11"/>
        </w:numPr>
        <w:spacing w:line="312" w:lineRule="auto"/>
        <w:jc w:val="both"/>
        <w:rPr>
          <w:rFonts w:ascii="Times New Roman" w:hAnsi="Times New Roman" w:cs="Times New Roman"/>
          <w:szCs w:val="24"/>
        </w:rPr>
      </w:pPr>
      <w:r w:rsidRPr="00A775BE">
        <w:rPr>
          <w:rFonts w:ascii="Times New Roman" w:hAnsi="Times New Roman" w:cs="Times New Roman"/>
          <w:szCs w:val="24"/>
        </w:rPr>
        <w:t xml:space="preserve">Implement the Greedy strategy. </w:t>
      </w:r>
    </w:p>
    <w:p w14:paraId="650E749D" w14:textId="77777777" w:rsidR="00B75F98" w:rsidRPr="00A775BE" w:rsidRDefault="00B75F98" w:rsidP="00B75F98">
      <w:pPr>
        <w:numPr>
          <w:ilvl w:val="0"/>
          <w:numId w:val="11"/>
        </w:numPr>
        <w:spacing w:line="312" w:lineRule="auto"/>
        <w:jc w:val="both"/>
        <w:rPr>
          <w:rFonts w:ascii="Times New Roman" w:hAnsi="Times New Roman" w:cs="Times New Roman"/>
          <w:szCs w:val="24"/>
        </w:rPr>
      </w:pPr>
      <w:r w:rsidRPr="00A775BE">
        <w:rPr>
          <w:rFonts w:ascii="Times New Roman" w:hAnsi="Times New Roman" w:cs="Times New Roman"/>
          <w:szCs w:val="24"/>
        </w:rPr>
        <w:t xml:space="preserve">Implement the ε-Greedy strategy. </w:t>
      </w:r>
    </w:p>
    <w:p w14:paraId="769C8E63" w14:textId="77777777" w:rsidR="00B75F98" w:rsidRPr="00A775BE" w:rsidRDefault="00B75F98" w:rsidP="00B75F98">
      <w:pPr>
        <w:numPr>
          <w:ilvl w:val="0"/>
          <w:numId w:val="11"/>
        </w:numPr>
        <w:spacing w:line="312" w:lineRule="auto"/>
        <w:jc w:val="both"/>
        <w:rPr>
          <w:rFonts w:ascii="Times New Roman" w:hAnsi="Times New Roman" w:cs="Times New Roman"/>
          <w:szCs w:val="24"/>
        </w:rPr>
      </w:pPr>
      <w:r w:rsidRPr="00A775BE">
        <w:rPr>
          <w:rFonts w:ascii="Times New Roman" w:hAnsi="Times New Roman" w:cs="Times New Roman"/>
          <w:szCs w:val="24"/>
        </w:rPr>
        <w:t xml:space="preserve">Execute each strategy for multiple steps. </w:t>
      </w:r>
    </w:p>
    <w:p w14:paraId="6F0F669F" w14:textId="77777777" w:rsidR="00B75F98" w:rsidRPr="00A775BE" w:rsidRDefault="00B75F98" w:rsidP="00B75F98">
      <w:pPr>
        <w:numPr>
          <w:ilvl w:val="0"/>
          <w:numId w:val="11"/>
        </w:numPr>
        <w:spacing w:line="312" w:lineRule="auto"/>
        <w:jc w:val="both"/>
        <w:rPr>
          <w:rFonts w:ascii="Times New Roman" w:hAnsi="Times New Roman" w:cs="Times New Roman"/>
          <w:szCs w:val="24"/>
        </w:rPr>
      </w:pPr>
      <w:r w:rsidRPr="00A775BE">
        <w:rPr>
          <w:rFonts w:ascii="Times New Roman" w:hAnsi="Times New Roman" w:cs="Times New Roman"/>
          <w:szCs w:val="24"/>
        </w:rPr>
        <w:t xml:space="preserve">Calculate the total reward obtained by each strategy. </w:t>
      </w:r>
    </w:p>
    <w:p w14:paraId="3CE0C8F0" w14:textId="77777777" w:rsidR="00B75F98" w:rsidRPr="00A775BE" w:rsidRDefault="00B75F98" w:rsidP="00B75F98">
      <w:pPr>
        <w:numPr>
          <w:ilvl w:val="0"/>
          <w:numId w:val="11"/>
        </w:numPr>
        <w:spacing w:line="312" w:lineRule="auto"/>
        <w:jc w:val="both"/>
        <w:rPr>
          <w:rFonts w:ascii="Times New Roman" w:hAnsi="Times New Roman" w:cs="Times New Roman"/>
          <w:szCs w:val="24"/>
          <w:lang w:val="en-IN"/>
        </w:rPr>
      </w:pPr>
      <w:r w:rsidRPr="00A775BE">
        <w:rPr>
          <w:rFonts w:ascii="Times New Roman" w:hAnsi="Times New Roman" w:cs="Times New Roman"/>
          <w:szCs w:val="24"/>
        </w:rPr>
        <w:t>Compare the performance of all strategies.</w:t>
      </w:r>
    </w:p>
    <w:p w14:paraId="16897DAD" w14:textId="77777777" w:rsidR="00B75F98" w:rsidRPr="00B75F98" w:rsidRDefault="00B75F98" w:rsidP="00B75F98">
      <w:pPr>
        <w:spacing w:line="312" w:lineRule="auto"/>
        <w:jc w:val="both"/>
        <w:rPr>
          <w:rFonts w:ascii="Times New Roman" w:hAnsi="Times New Roman" w:cs="Times New Roman"/>
          <w:b/>
          <w:bCs/>
          <w:szCs w:val="24"/>
          <w:lang w:val="en-IN"/>
        </w:rPr>
      </w:pPr>
      <w:proofErr w:type="gramStart"/>
      <w:r w:rsidRPr="00B75F98">
        <w:rPr>
          <w:rFonts w:ascii="Times New Roman" w:hAnsi="Times New Roman" w:cs="Times New Roman"/>
          <w:b/>
          <w:bCs/>
          <w:szCs w:val="24"/>
          <w:lang w:val="en-IN"/>
        </w:rPr>
        <w:t>Output :</w:t>
      </w:r>
      <w:proofErr w:type="gramEnd"/>
    </w:p>
    <w:p w14:paraId="33A70B33" w14:textId="0172CBBC" w:rsidR="00B75F98" w:rsidRPr="00B75F98" w:rsidRDefault="005B429B" w:rsidP="00B75F98">
      <w:pPr>
        <w:spacing w:line="312" w:lineRule="auto"/>
        <w:jc w:val="both"/>
        <w:rPr>
          <w:rFonts w:ascii="Times New Roman" w:hAnsi="Times New Roman" w:cs="Times New Roman"/>
          <w:b/>
          <w:bCs/>
          <w:szCs w:val="24"/>
          <w:lang w:val="en-IN"/>
        </w:rPr>
      </w:pPr>
      <w:r w:rsidRPr="005B429B">
        <w:rPr>
          <w:rFonts w:ascii="Times New Roman" w:hAnsi="Times New Roman" w:cs="Times New Roman"/>
          <w:b/>
          <w:bCs/>
          <w:noProof/>
          <w:szCs w:val="24"/>
        </w:rPr>
        <w:drawing>
          <wp:inline distT="0" distB="0" distL="0" distR="0" wp14:anchorId="776EB731" wp14:editId="51BAFD6D">
            <wp:extent cx="4206240" cy="3913909"/>
            <wp:effectExtent l="0" t="0" r="3810" b="0"/>
            <wp:docPr id="900090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90513" name=""/>
                    <pic:cNvPicPr/>
                  </pic:nvPicPr>
                  <pic:blipFill>
                    <a:blip r:embed="rId16"/>
                    <a:stretch>
                      <a:fillRect/>
                    </a:stretch>
                  </pic:blipFill>
                  <pic:spPr>
                    <a:xfrm>
                      <a:off x="0" y="0"/>
                      <a:ext cx="4213944" cy="3921078"/>
                    </a:xfrm>
                    <a:prstGeom prst="rect">
                      <a:avLst/>
                    </a:prstGeom>
                  </pic:spPr>
                </pic:pic>
              </a:graphicData>
            </a:graphic>
          </wp:inline>
        </w:drawing>
      </w:r>
    </w:p>
    <w:p w14:paraId="2A656398" w14:textId="77777777" w:rsidR="00B75F98" w:rsidRPr="00B75F98" w:rsidRDefault="00B75F98" w:rsidP="00B75F98">
      <w:pPr>
        <w:spacing w:line="312" w:lineRule="auto"/>
        <w:jc w:val="both"/>
        <w:rPr>
          <w:rFonts w:ascii="Times New Roman" w:hAnsi="Times New Roman" w:cs="Times New Roman"/>
          <w:b/>
          <w:bCs/>
          <w:szCs w:val="24"/>
          <w:lang w:val="en-IN"/>
        </w:rPr>
      </w:pPr>
    </w:p>
    <w:p w14:paraId="0EAA7D50" w14:textId="77777777" w:rsidR="00B75F98" w:rsidRPr="00B75F98" w:rsidRDefault="00B75F98" w:rsidP="00B75F98">
      <w:pPr>
        <w:spacing w:line="312" w:lineRule="auto"/>
        <w:jc w:val="both"/>
        <w:rPr>
          <w:rFonts w:ascii="Times New Roman" w:hAnsi="Times New Roman" w:cs="Times New Roman"/>
          <w:b/>
          <w:bCs/>
          <w:szCs w:val="24"/>
          <w:lang w:val="en-IN"/>
        </w:rPr>
      </w:pPr>
      <w:r w:rsidRPr="00B75F98">
        <w:rPr>
          <w:rFonts w:ascii="Times New Roman" w:hAnsi="Times New Roman" w:cs="Times New Roman"/>
          <w:b/>
          <w:bCs/>
          <w:szCs w:val="24"/>
          <w:lang w:val="en-IN"/>
        </w:rPr>
        <w:t>Result:</w:t>
      </w:r>
    </w:p>
    <w:p w14:paraId="3D96174A" w14:textId="77777777" w:rsidR="00B75F98" w:rsidRPr="005B429B" w:rsidRDefault="00B75F98" w:rsidP="00B75F98">
      <w:pPr>
        <w:spacing w:line="312" w:lineRule="auto"/>
        <w:jc w:val="both"/>
        <w:rPr>
          <w:rFonts w:ascii="Times New Roman" w:hAnsi="Times New Roman" w:cs="Times New Roman"/>
          <w:szCs w:val="24"/>
          <w:lang w:val="en-IN"/>
        </w:rPr>
      </w:pPr>
      <w:r w:rsidRPr="005B429B">
        <w:rPr>
          <w:rFonts w:ascii="Times New Roman" w:hAnsi="Times New Roman" w:cs="Times New Roman"/>
          <w:szCs w:val="24"/>
        </w:rPr>
        <w:t>The Random, Greedy, and ε-Greedy strategies were successfully implemented and compared, demonstrating the trade-off between exploration and exploitation.</w:t>
      </w:r>
    </w:p>
    <w:p w14:paraId="420858AF" w14:textId="77777777" w:rsidR="00B75F98" w:rsidRPr="00B75F98" w:rsidRDefault="00B75F98" w:rsidP="00B75F98">
      <w:pPr>
        <w:spacing w:line="312" w:lineRule="auto"/>
        <w:jc w:val="both"/>
        <w:rPr>
          <w:rFonts w:ascii="Times New Roman" w:hAnsi="Times New Roman" w:cs="Times New Roman"/>
          <w:b/>
          <w:bCs/>
          <w:szCs w:val="24"/>
        </w:rPr>
      </w:pPr>
    </w:p>
    <w:p w14:paraId="553F1381" w14:textId="77777777" w:rsidR="00B75F98" w:rsidRPr="00B75F98" w:rsidRDefault="00B75F98" w:rsidP="00B75F98">
      <w:pPr>
        <w:spacing w:line="312" w:lineRule="auto"/>
        <w:jc w:val="both"/>
        <w:rPr>
          <w:rFonts w:ascii="Times New Roman" w:hAnsi="Times New Roman" w:cs="Times New Roman"/>
          <w:b/>
          <w:bCs/>
          <w:szCs w:val="24"/>
        </w:rPr>
      </w:pPr>
      <w:r w:rsidRPr="00B75F98">
        <w:rPr>
          <w:rFonts w:ascii="Times New Roman" w:hAnsi="Times New Roman" w:cs="Times New Roman"/>
          <w:b/>
          <w:bCs/>
          <w:szCs w:val="24"/>
        </w:rPr>
        <w:lastRenderedPageBreak/>
        <w:t>Experiment 7: Multi-Armed Bandit Problem</w:t>
      </w:r>
    </w:p>
    <w:p w14:paraId="6FDC2536" w14:textId="77777777" w:rsidR="00B75F98" w:rsidRPr="00B75F98" w:rsidRDefault="00B75F98" w:rsidP="00B75F98">
      <w:pPr>
        <w:spacing w:line="312" w:lineRule="auto"/>
        <w:jc w:val="both"/>
        <w:rPr>
          <w:rFonts w:ascii="Times New Roman" w:hAnsi="Times New Roman" w:cs="Times New Roman"/>
          <w:b/>
          <w:bCs/>
          <w:szCs w:val="24"/>
        </w:rPr>
      </w:pPr>
    </w:p>
    <w:p w14:paraId="6B8C714A" w14:textId="77777777" w:rsidR="00B75F98" w:rsidRPr="00B75F98" w:rsidRDefault="00B75F98" w:rsidP="00B75F98">
      <w:pPr>
        <w:spacing w:line="312" w:lineRule="auto"/>
        <w:jc w:val="both"/>
        <w:rPr>
          <w:rFonts w:ascii="Times New Roman" w:hAnsi="Times New Roman" w:cs="Times New Roman"/>
          <w:b/>
          <w:bCs/>
          <w:szCs w:val="24"/>
        </w:rPr>
      </w:pPr>
      <w:r w:rsidRPr="00B75F98">
        <w:rPr>
          <w:rFonts w:ascii="Times New Roman" w:hAnsi="Times New Roman" w:cs="Times New Roman"/>
          <w:b/>
          <w:bCs/>
          <w:szCs w:val="24"/>
        </w:rPr>
        <w:t>Aim:</w:t>
      </w:r>
    </w:p>
    <w:p w14:paraId="05E31AA6" w14:textId="77777777" w:rsidR="00B75F98" w:rsidRPr="00A775BE" w:rsidRDefault="00B75F98" w:rsidP="00B75F98">
      <w:pPr>
        <w:spacing w:line="312" w:lineRule="auto"/>
        <w:jc w:val="both"/>
        <w:rPr>
          <w:rFonts w:ascii="Times New Roman" w:hAnsi="Times New Roman" w:cs="Times New Roman"/>
          <w:szCs w:val="24"/>
        </w:rPr>
      </w:pPr>
      <w:r w:rsidRPr="00B75F98">
        <w:rPr>
          <w:rFonts w:ascii="Times New Roman" w:hAnsi="Times New Roman" w:cs="Times New Roman"/>
          <w:b/>
          <w:bCs/>
          <w:szCs w:val="24"/>
        </w:rPr>
        <w:t xml:space="preserve"> </w:t>
      </w:r>
      <w:r w:rsidRPr="00A775BE">
        <w:rPr>
          <w:rFonts w:ascii="Times New Roman" w:hAnsi="Times New Roman" w:cs="Times New Roman"/>
          <w:szCs w:val="24"/>
        </w:rPr>
        <w:t>To implement the Multi-Armed Bandit problem using ε-Greedy and Upper Confidence Bound (UCB) algorithms and evaluate cumulative rewards obtained by different action-selection methods.</w:t>
      </w:r>
    </w:p>
    <w:p w14:paraId="74820208" w14:textId="77777777" w:rsidR="00B75F98" w:rsidRPr="00A775BE" w:rsidRDefault="00B75F98" w:rsidP="00B75F98">
      <w:pPr>
        <w:spacing w:line="312" w:lineRule="auto"/>
        <w:jc w:val="both"/>
        <w:rPr>
          <w:rFonts w:ascii="Times New Roman" w:hAnsi="Times New Roman" w:cs="Times New Roman"/>
          <w:szCs w:val="24"/>
        </w:rPr>
      </w:pPr>
    </w:p>
    <w:p w14:paraId="3A94E1CC" w14:textId="77777777" w:rsidR="00B75F98" w:rsidRPr="00B75F98" w:rsidRDefault="00B75F98" w:rsidP="00B75F98">
      <w:pPr>
        <w:spacing w:line="312" w:lineRule="auto"/>
        <w:jc w:val="both"/>
        <w:rPr>
          <w:rFonts w:ascii="Times New Roman" w:hAnsi="Times New Roman" w:cs="Times New Roman"/>
          <w:b/>
          <w:bCs/>
          <w:szCs w:val="24"/>
          <w:lang w:val="en-IN"/>
        </w:rPr>
      </w:pPr>
      <w:proofErr w:type="gramStart"/>
      <w:r w:rsidRPr="00B75F98">
        <w:rPr>
          <w:rFonts w:ascii="Times New Roman" w:hAnsi="Times New Roman" w:cs="Times New Roman"/>
          <w:b/>
          <w:bCs/>
          <w:szCs w:val="24"/>
        </w:rPr>
        <w:t>Procedure</w:t>
      </w:r>
      <w:r w:rsidRPr="00B75F98">
        <w:rPr>
          <w:rFonts w:ascii="Times New Roman" w:hAnsi="Times New Roman" w:cs="Times New Roman"/>
          <w:b/>
          <w:bCs/>
          <w:szCs w:val="24"/>
          <w:lang w:val="en-IN"/>
        </w:rPr>
        <w:t xml:space="preserve"> :</w:t>
      </w:r>
      <w:proofErr w:type="gramEnd"/>
    </w:p>
    <w:p w14:paraId="7CA7105E" w14:textId="77777777" w:rsidR="00B75F98" w:rsidRPr="00A775BE" w:rsidRDefault="00B75F98" w:rsidP="00B75F98">
      <w:pPr>
        <w:numPr>
          <w:ilvl w:val="0"/>
          <w:numId w:val="12"/>
        </w:numPr>
        <w:spacing w:line="312" w:lineRule="auto"/>
        <w:jc w:val="both"/>
        <w:rPr>
          <w:rFonts w:ascii="Times New Roman" w:hAnsi="Times New Roman" w:cs="Times New Roman"/>
          <w:szCs w:val="24"/>
        </w:rPr>
      </w:pPr>
      <w:r w:rsidRPr="00A775BE">
        <w:rPr>
          <w:rFonts w:ascii="Times New Roman" w:hAnsi="Times New Roman" w:cs="Times New Roman"/>
          <w:szCs w:val="24"/>
        </w:rPr>
        <w:t xml:space="preserve">Define multiple bandit arms with different rewards. </w:t>
      </w:r>
    </w:p>
    <w:p w14:paraId="302BEE5F" w14:textId="77777777" w:rsidR="00B75F98" w:rsidRPr="00A775BE" w:rsidRDefault="00B75F98" w:rsidP="00B75F98">
      <w:pPr>
        <w:numPr>
          <w:ilvl w:val="0"/>
          <w:numId w:val="12"/>
        </w:numPr>
        <w:spacing w:line="312" w:lineRule="auto"/>
        <w:jc w:val="both"/>
        <w:rPr>
          <w:rFonts w:ascii="Times New Roman" w:hAnsi="Times New Roman" w:cs="Times New Roman"/>
          <w:szCs w:val="24"/>
        </w:rPr>
      </w:pPr>
      <w:r w:rsidRPr="00A775BE">
        <w:rPr>
          <w:rFonts w:ascii="Times New Roman" w:hAnsi="Times New Roman" w:cs="Times New Roman"/>
          <w:szCs w:val="24"/>
        </w:rPr>
        <w:t xml:space="preserve">Initialize the ε-Greedy algorithm. </w:t>
      </w:r>
    </w:p>
    <w:p w14:paraId="20646EAE" w14:textId="77777777" w:rsidR="00B75F98" w:rsidRPr="00A775BE" w:rsidRDefault="00B75F98" w:rsidP="00B75F98">
      <w:pPr>
        <w:numPr>
          <w:ilvl w:val="0"/>
          <w:numId w:val="12"/>
        </w:numPr>
        <w:spacing w:line="312" w:lineRule="auto"/>
        <w:jc w:val="both"/>
        <w:rPr>
          <w:rFonts w:ascii="Times New Roman" w:hAnsi="Times New Roman" w:cs="Times New Roman"/>
          <w:szCs w:val="24"/>
        </w:rPr>
      </w:pPr>
      <w:r w:rsidRPr="00A775BE">
        <w:rPr>
          <w:rFonts w:ascii="Times New Roman" w:hAnsi="Times New Roman" w:cs="Times New Roman"/>
          <w:szCs w:val="24"/>
        </w:rPr>
        <w:t xml:space="preserve">Execute actions and update reward estimates. </w:t>
      </w:r>
    </w:p>
    <w:p w14:paraId="47F6DD94" w14:textId="77777777" w:rsidR="00B75F98" w:rsidRPr="00A775BE" w:rsidRDefault="00B75F98" w:rsidP="00B75F98">
      <w:pPr>
        <w:numPr>
          <w:ilvl w:val="0"/>
          <w:numId w:val="12"/>
        </w:numPr>
        <w:spacing w:line="312" w:lineRule="auto"/>
        <w:jc w:val="both"/>
        <w:rPr>
          <w:rFonts w:ascii="Times New Roman" w:hAnsi="Times New Roman" w:cs="Times New Roman"/>
          <w:szCs w:val="24"/>
        </w:rPr>
      </w:pPr>
      <w:r w:rsidRPr="00A775BE">
        <w:rPr>
          <w:rFonts w:ascii="Times New Roman" w:hAnsi="Times New Roman" w:cs="Times New Roman"/>
          <w:szCs w:val="24"/>
        </w:rPr>
        <w:t xml:space="preserve">Implement the Upper Confidence Bound (UCB) algorithm. </w:t>
      </w:r>
    </w:p>
    <w:p w14:paraId="649F64D5" w14:textId="77777777" w:rsidR="00B75F98" w:rsidRPr="00A775BE" w:rsidRDefault="00B75F98" w:rsidP="00B75F98">
      <w:pPr>
        <w:numPr>
          <w:ilvl w:val="0"/>
          <w:numId w:val="12"/>
        </w:numPr>
        <w:spacing w:line="312" w:lineRule="auto"/>
        <w:jc w:val="both"/>
        <w:rPr>
          <w:rFonts w:ascii="Times New Roman" w:hAnsi="Times New Roman" w:cs="Times New Roman"/>
          <w:szCs w:val="24"/>
        </w:rPr>
      </w:pPr>
      <w:r w:rsidRPr="00A775BE">
        <w:rPr>
          <w:rFonts w:ascii="Times New Roman" w:hAnsi="Times New Roman" w:cs="Times New Roman"/>
          <w:szCs w:val="24"/>
        </w:rPr>
        <w:t xml:space="preserve">Execute the UCB action-selection strategy. </w:t>
      </w:r>
    </w:p>
    <w:p w14:paraId="51EC3910" w14:textId="77777777" w:rsidR="00B75F98" w:rsidRPr="00A775BE" w:rsidRDefault="00B75F98" w:rsidP="00B75F98">
      <w:pPr>
        <w:numPr>
          <w:ilvl w:val="0"/>
          <w:numId w:val="12"/>
        </w:numPr>
        <w:spacing w:line="312" w:lineRule="auto"/>
        <w:jc w:val="both"/>
        <w:rPr>
          <w:rFonts w:ascii="Times New Roman" w:hAnsi="Times New Roman" w:cs="Times New Roman"/>
          <w:szCs w:val="24"/>
        </w:rPr>
      </w:pPr>
      <w:r w:rsidRPr="00A775BE">
        <w:rPr>
          <w:rFonts w:ascii="Times New Roman" w:hAnsi="Times New Roman" w:cs="Times New Roman"/>
          <w:szCs w:val="24"/>
        </w:rPr>
        <w:t xml:space="preserve">Calculate cumulative rewards. </w:t>
      </w:r>
    </w:p>
    <w:p w14:paraId="6E55F40D" w14:textId="77777777" w:rsidR="00B75F98" w:rsidRPr="00A775BE" w:rsidRDefault="00B75F98" w:rsidP="00B75F98">
      <w:pPr>
        <w:numPr>
          <w:ilvl w:val="0"/>
          <w:numId w:val="12"/>
        </w:numPr>
        <w:spacing w:line="312" w:lineRule="auto"/>
        <w:jc w:val="both"/>
        <w:rPr>
          <w:rFonts w:ascii="Times New Roman" w:hAnsi="Times New Roman" w:cs="Times New Roman"/>
          <w:szCs w:val="24"/>
          <w:lang w:val="en-IN"/>
        </w:rPr>
      </w:pPr>
      <w:r w:rsidRPr="00A775BE">
        <w:rPr>
          <w:rFonts w:ascii="Times New Roman" w:hAnsi="Times New Roman" w:cs="Times New Roman"/>
          <w:szCs w:val="24"/>
        </w:rPr>
        <w:t>Compare the performance of ε-Greedy and UCB.</w:t>
      </w:r>
    </w:p>
    <w:p w14:paraId="72807D5F" w14:textId="77777777" w:rsidR="00B75F98" w:rsidRPr="00B75F98" w:rsidRDefault="00B75F98" w:rsidP="00B75F98">
      <w:pPr>
        <w:spacing w:line="312" w:lineRule="auto"/>
        <w:jc w:val="both"/>
        <w:rPr>
          <w:rFonts w:ascii="Times New Roman" w:hAnsi="Times New Roman" w:cs="Times New Roman"/>
          <w:b/>
          <w:bCs/>
          <w:szCs w:val="24"/>
          <w:lang w:val="en-IN"/>
        </w:rPr>
      </w:pPr>
    </w:p>
    <w:p w14:paraId="4656A005" w14:textId="402012AB" w:rsidR="00B75F98" w:rsidRPr="00B75F98" w:rsidRDefault="00D56CC6" w:rsidP="00B75F98">
      <w:pPr>
        <w:spacing w:line="312" w:lineRule="auto"/>
        <w:jc w:val="both"/>
        <w:rPr>
          <w:rFonts w:ascii="Times New Roman" w:hAnsi="Times New Roman" w:cs="Times New Roman"/>
          <w:b/>
          <w:bCs/>
          <w:szCs w:val="24"/>
          <w:lang w:val="en-IN"/>
        </w:rPr>
      </w:pPr>
      <w:proofErr w:type="gramStart"/>
      <w:r>
        <w:rPr>
          <w:rFonts w:ascii="Times New Roman" w:hAnsi="Times New Roman" w:cs="Times New Roman"/>
          <w:b/>
          <w:bCs/>
          <w:szCs w:val="24"/>
          <w:lang w:val="en-IN"/>
        </w:rPr>
        <w:t>Code</w:t>
      </w:r>
      <w:r w:rsidR="00B75F98" w:rsidRPr="00B75F98">
        <w:rPr>
          <w:rFonts w:ascii="Times New Roman" w:hAnsi="Times New Roman" w:cs="Times New Roman"/>
          <w:b/>
          <w:bCs/>
          <w:szCs w:val="24"/>
          <w:lang w:val="en-IN"/>
        </w:rPr>
        <w:t xml:space="preserve"> :</w:t>
      </w:r>
      <w:proofErr w:type="gramEnd"/>
    </w:p>
    <w:p w14:paraId="0445B90F" w14:textId="2F9E9D06" w:rsidR="00B75F98" w:rsidRPr="00B75F98" w:rsidRDefault="00D56CC6" w:rsidP="00B75F98">
      <w:pPr>
        <w:spacing w:line="312" w:lineRule="auto"/>
        <w:jc w:val="both"/>
        <w:rPr>
          <w:rFonts w:ascii="Times New Roman" w:hAnsi="Times New Roman" w:cs="Times New Roman"/>
          <w:b/>
          <w:bCs/>
          <w:szCs w:val="24"/>
          <w:lang w:val="en-IN"/>
        </w:rPr>
      </w:pPr>
      <w:r w:rsidRPr="00D56CC6">
        <w:rPr>
          <w:rFonts w:ascii="Times New Roman" w:hAnsi="Times New Roman" w:cs="Times New Roman"/>
          <w:b/>
          <w:bCs/>
          <w:noProof/>
          <w:szCs w:val="24"/>
          <w:lang w:val="en-IN"/>
        </w:rPr>
        <w:drawing>
          <wp:inline distT="0" distB="0" distL="0" distR="0" wp14:anchorId="72FACC8A" wp14:editId="4C30D4E9">
            <wp:extent cx="4371109" cy="4536987"/>
            <wp:effectExtent l="0" t="0" r="0" b="0"/>
            <wp:docPr id="869422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422522" name=""/>
                    <pic:cNvPicPr/>
                  </pic:nvPicPr>
                  <pic:blipFill>
                    <a:blip r:embed="rId17"/>
                    <a:stretch>
                      <a:fillRect/>
                    </a:stretch>
                  </pic:blipFill>
                  <pic:spPr>
                    <a:xfrm>
                      <a:off x="0" y="0"/>
                      <a:ext cx="4384320" cy="4550700"/>
                    </a:xfrm>
                    <a:prstGeom prst="rect">
                      <a:avLst/>
                    </a:prstGeom>
                  </pic:spPr>
                </pic:pic>
              </a:graphicData>
            </a:graphic>
          </wp:inline>
        </w:drawing>
      </w:r>
    </w:p>
    <w:p w14:paraId="01D934BE" w14:textId="77777777" w:rsidR="00B75F98" w:rsidRDefault="00B75F98" w:rsidP="00B75F98">
      <w:pPr>
        <w:spacing w:line="312" w:lineRule="auto"/>
        <w:jc w:val="both"/>
        <w:rPr>
          <w:rFonts w:ascii="Times New Roman" w:hAnsi="Times New Roman" w:cs="Times New Roman"/>
          <w:b/>
          <w:bCs/>
          <w:szCs w:val="24"/>
          <w:lang w:val="en-IN"/>
        </w:rPr>
      </w:pPr>
    </w:p>
    <w:p w14:paraId="1D71CE76" w14:textId="487A9DAA" w:rsidR="00D56CC6" w:rsidRDefault="00D56CC6" w:rsidP="00B75F98">
      <w:pPr>
        <w:spacing w:line="312" w:lineRule="auto"/>
        <w:jc w:val="both"/>
        <w:rPr>
          <w:rFonts w:ascii="Times New Roman" w:hAnsi="Times New Roman" w:cs="Times New Roman"/>
          <w:b/>
          <w:bCs/>
          <w:szCs w:val="24"/>
          <w:lang w:val="en-IN"/>
        </w:rPr>
      </w:pPr>
      <w:r>
        <w:rPr>
          <w:rFonts w:ascii="Times New Roman" w:hAnsi="Times New Roman" w:cs="Times New Roman"/>
          <w:b/>
          <w:bCs/>
          <w:szCs w:val="24"/>
          <w:lang w:val="en-IN"/>
        </w:rPr>
        <w:lastRenderedPageBreak/>
        <w:t>Output:</w:t>
      </w:r>
    </w:p>
    <w:p w14:paraId="3A4DE2B8" w14:textId="52644F69" w:rsidR="00D56CC6" w:rsidRPr="00B75F98" w:rsidRDefault="00072ECE" w:rsidP="00B75F98">
      <w:pPr>
        <w:spacing w:line="312" w:lineRule="auto"/>
        <w:jc w:val="both"/>
        <w:rPr>
          <w:rFonts w:ascii="Times New Roman" w:hAnsi="Times New Roman" w:cs="Times New Roman"/>
          <w:b/>
          <w:bCs/>
          <w:szCs w:val="24"/>
          <w:lang w:val="en-IN"/>
        </w:rPr>
      </w:pPr>
      <w:r w:rsidRPr="00072ECE">
        <w:rPr>
          <w:rFonts w:ascii="Times New Roman" w:hAnsi="Times New Roman" w:cs="Times New Roman"/>
          <w:b/>
          <w:bCs/>
          <w:noProof/>
          <w:szCs w:val="24"/>
          <w:lang w:val="en-IN"/>
        </w:rPr>
        <w:drawing>
          <wp:inline distT="0" distB="0" distL="0" distR="0" wp14:anchorId="6D475C63" wp14:editId="65B03BB9">
            <wp:extent cx="4511431" cy="2568163"/>
            <wp:effectExtent l="0" t="0" r="3810" b="3810"/>
            <wp:docPr id="1137747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747690" name=""/>
                    <pic:cNvPicPr/>
                  </pic:nvPicPr>
                  <pic:blipFill>
                    <a:blip r:embed="rId18"/>
                    <a:stretch>
                      <a:fillRect/>
                    </a:stretch>
                  </pic:blipFill>
                  <pic:spPr>
                    <a:xfrm>
                      <a:off x="0" y="0"/>
                      <a:ext cx="4511431" cy="2568163"/>
                    </a:xfrm>
                    <a:prstGeom prst="rect">
                      <a:avLst/>
                    </a:prstGeom>
                  </pic:spPr>
                </pic:pic>
              </a:graphicData>
            </a:graphic>
          </wp:inline>
        </w:drawing>
      </w:r>
    </w:p>
    <w:p w14:paraId="04C90AA9" w14:textId="77777777" w:rsidR="00B75F98" w:rsidRPr="00B75F98" w:rsidRDefault="00B75F98" w:rsidP="00B75F98">
      <w:pPr>
        <w:spacing w:line="312" w:lineRule="auto"/>
        <w:jc w:val="both"/>
        <w:rPr>
          <w:rFonts w:ascii="Times New Roman" w:hAnsi="Times New Roman" w:cs="Times New Roman"/>
          <w:b/>
          <w:bCs/>
          <w:szCs w:val="24"/>
          <w:lang w:val="en-IN"/>
        </w:rPr>
      </w:pPr>
      <w:r w:rsidRPr="00B75F98">
        <w:rPr>
          <w:rFonts w:ascii="Times New Roman" w:hAnsi="Times New Roman" w:cs="Times New Roman"/>
          <w:b/>
          <w:bCs/>
          <w:szCs w:val="24"/>
          <w:lang w:val="en-IN"/>
        </w:rPr>
        <w:t>Result:</w:t>
      </w:r>
    </w:p>
    <w:p w14:paraId="4684A26F" w14:textId="48C76F86" w:rsidR="008B7D6B" w:rsidRPr="00E35372" w:rsidRDefault="00B75F98" w:rsidP="00B75F98">
      <w:pPr>
        <w:spacing w:line="312" w:lineRule="auto"/>
        <w:jc w:val="both"/>
        <w:rPr>
          <w:rFonts w:ascii="Times New Roman" w:hAnsi="Times New Roman" w:cs="Times New Roman"/>
          <w:szCs w:val="24"/>
          <w:lang w:val="en-IN"/>
        </w:rPr>
      </w:pPr>
      <w:r w:rsidRPr="008E61DA">
        <w:rPr>
          <w:rFonts w:ascii="Times New Roman" w:hAnsi="Times New Roman" w:cs="Times New Roman"/>
          <w:szCs w:val="24"/>
        </w:rPr>
        <w:t>The Multi-Armed Bandit problem was successfully implemented using ε-Greedy and UCB algorithms. The cumulative rewards obtained by both methods were evaluated successfully.</w:t>
      </w:r>
    </w:p>
    <w:p w14:paraId="1EB03A9C" w14:textId="77777777" w:rsidR="00B75F98" w:rsidRPr="00B75F98" w:rsidRDefault="00B75F98" w:rsidP="00B75F98">
      <w:pPr>
        <w:spacing w:line="312" w:lineRule="auto"/>
        <w:jc w:val="both"/>
        <w:rPr>
          <w:rFonts w:ascii="Times New Roman" w:hAnsi="Times New Roman" w:cs="Times New Roman"/>
          <w:b/>
          <w:bCs/>
          <w:szCs w:val="24"/>
        </w:rPr>
      </w:pPr>
      <w:r w:rsidRPr="00B75F98">
        <w:rPr>
          <w:rFonts w:ascii="Times New Roman" w:hAnsi="Times New Roman" w:cs="Times New Roman"/>
          <w:b/>
          <w:bCs/>
          <w:szCs w:val="24"/>
        </w:rPr>
        <w:t>Experiment 8: Reward Visualization in Reinforcement Learning</w:t>
      </w:r>
    </w:p>
    <w:p w14:paraId="69C5338F" w14:textId="77777777" w:rsidR="00B75F98" w:rsidRPr="00B75F98" w:rsidRDefault="00B75F98" w:rsidP="00B75F98">
      <w:pPr>
        <w:spacing w:line="312" w:lineRule="auto"/>
        <w:jc w:val="both"/>
        <w:rPr>
          <w:rFonts w:ascii="Times New Roman" w:hAnsi="Times New Roman" w:cs="Times New Roman"/>
          <w:b/>
          <w:bCs/>
          <w:szCs w:val="24"/>
        </w:rPr>
      </w:pPr>
    </w:p>
    <w:p w14:paraId="4D57DA54" w14:textId="77777777" w:rsidR="00B75F98" w:rsidRPr="00B75F98" w:rsidRDefault="00B75F98" w:rsidP="00B75F98">
      <w:pPr>
        <w:spacing w:line="312" w:lineRule="auto"/>
        <w:jc w:val="both"/>
        <w:rPr>
          <w:rFonts w:ascii="Times New Roman" w:hAnsi="Times New Roman" w:cs="Times New Roman"/>
          <w:b/>
          <w:bCs/>
          <w:szCs w:val="24"/>
        </w:rPr>
      </w:pPr>
      <w:r w:rsidRPr="00B75F98">
        <w:rPr>
          <w:rFonts w:ascii="Times New Roman" w:hAnsi="Times New Roman" w:cs="Times New Roman"/>
          <w:b/>
          <w:bCs/>
          <w:szCs w:val="24"/>
        </w:rPr>
        <w:t xml:space="preserve">Aim: </w:t>
      </w:r>
    </w:p>
    <w:p w14:paraId="3E5F9924" w14:textId="77777777" w:rsidR="00B75F98" w:rsidRPr="00AA6849" w:rsidRDefault="00B75F98" w:rsidP="00B75F98">
      <w:pPr>
        <w:spacing w:line="312" w:lineRule="auto"/>
        <w:jc w:val="both"/>
        <w:rPr>
          <w:rFonts w:ascii="Times New Roman" w:hAnsi="Times New Roman" w:cs="Times New Roman"/>
          <w:szCs w:val="24"/>
        </w:rPr>
      </w:pPr>
      <w:r w:rsidRPr="00AA6849">
        <w:rPr>
          <w:rFonts w:ascii="Times New Roman" w:hAnsi="Times New Roman" w:cs="Times New Roman"/>
          <w:szCs w:val="24"/>
        </w:rPr>
        <w:t>To simulate an RL agent in a simple environment and visualize cumulative rewards, episode rewards, and learning performance using Matplotlib graphs.</w:t>
      </w:r>
    </w:p>
    <w:p w14:paraId="7482BEA2" w14:textId="77777777" w:rsidR="00B75F98" w:rsidRPr="00B75F98" w:rsidRDefault="00B75F98" w:rsidP="00B75F98">
      <w:pPr>
        <w:spacing w:line="312" w:lineRule="auto"/>
        <w:jc w:val="both"/>
        <w:rPr>
          <w:rFonts w:ascii="Times New Roman" w:hAnsi="Times New Roman" w:cs="Times New Roman"/>
          <w:b/>
          <w:bCs/>
          <w:szCs w:val="24"/>
        </w:rPr>
      </w:pPr>
    </w:p>
    <w:p w14:paraId="56D854C5" w14:textId="77777777" w:rsidR="00B75F98" w:rsidRPr="00B75F98" w:rsidRDefault="00B75F98" w:rsidP="00B75F98">
      <w:pPr>
        <w:spacing w:line="312" w:lineRule="auto"/>
        <w:jc w:val="both"/>
        <w:rPr>
          <w:rFonts w:ascii="Times New Roman" w:hAnsi="Times New Roman" w:cs="Times New Roman"/>
          <w:b/>
          <w:bCs/>
          <w:szCs w:val="24"/>
          <w:lang w:val="en-IN"/>
        </w:rPr>
      </w:pPr>
      <w:proofErr w:type="gramStart"/>
      <w:r w:rsidRPr="00B75F98">
        <w:rPr>
          <w:rFonts w:ascii="Times New Roman" w:hAnsi="Times New Roman" w:cs="Times New Roman"/>
          <w:b/>
          <w:bCs/>
          <w:szCs w:val="24"/>
        </w:rPr>
        <w:t>Procedure</w:t>
      </w:r>
      <w:r w:rsidRPr="00B75F98">
        <w:rPr>
          <w:rFonts w:ascii="Times New Roman" w:hAnsi="Times New Roman" w:cs="Times New Roman"/>
          <w:b/>
          <w:bCs/>
          <w:szCs w:val="24"/>
          <w:lang w:val="en-IN"/>
        </w:rPr>
        <w:t xml:space="preserve"> :</w:t>
      </w:r>
      <w:proofErr w:type="gramEnd"/>
    </w:p>
    <w:p w14:paraId="4438F696" w14:textId="77777777" w:rsidR="00B75F98" w:rsidRPr="008E61DA" w:rsidRDefault="00B75F98" w:rsidP="00B75F98">
      <w:pPr>
        <w:numPr>
          <w:ilvl w:val="0"/>
          <w:numId w:val="13"/>
        </w:numPr>
        <w:spacing w:line="312" w:lineRule="auto"/>
        <w:jc w:val="both"/>
        <w:rPr>
          <w:rFonts w:ascii="Times New Roman" w:hAnsi="Times New Roman" w:cs="Times New Roman"/>
          <w:szCs w:val="24"/>
        </w:rPr>
      </w:pPr>
      <w:r w:rsidRPr="008E61DA">
        <w:rPr>
          <w:rFonts w:ascii="Times New Roman" w:hAnsi="Times New Roman" w:cs="Times New Roman"/>
          <w:szCs w:val="24"/>
        </w:rPr>
        <w:t xml:space="preserve">Simulate an RL agent for multiple episodes. </w:t>
      </w:r>
    </w:p>
    <w:p w14:paraId="5858BD58" w14:textId="77777777" w:rsidR="00B75F98" w:rsidRPr="008E61DA" w:rsidRDefault="00B75F98" w:rsidP="00B75F98">
      <w:pPr>
        <w:numPr>
          <w:ilvl w:val="0"/>
          <w:numId w:val="13"/>
        </w:numPr>
        <w:spacing w:line="312" w:lineRule="auto"/>
        <w:jc w:val="both"/>
        <w:rPr>
          <w:rFonts w:ascii="Times New Roman" w:hAnsi="Times New Roman" w:cs="Times New Roman"/>
          <w:szCs w:val="24"/>
        </w:rPr>
      </w:pPr>
      <w:r w:rsidRPr="008E61DA">
        <w:rPr>
          <w:rFonts w:ascii="Times New Roman" w:hAnsi="Times New Roman" w:cs="Times New Roman"/>
          <w:szCs w:val="24"/>
        </w:rPr>
        <w:t xml:space="preserve">Generate rewards for each episode. </w:t>
      </w:r>
    </w:p>
    <w:p w14:paraId="5F64C58A" w14:textId="77777777" w:rsidR="00B75F98" w:rsidRPr="008E61DA" w:rsidRDefault="00B75F98" w:rsidP="00B75F98">
      <w:pPr>
        <w:numPr>
          <w:ilvl w:val="0"/>
          <w:numId w:val="13"/>
        </w:numPr>
        <w:spacing w:line="312" w:lineRule="auto"/>
        <w:jc w:val="both"/>
        <w:rPr>
          <w:rFonts w:ascii="Times New Roman" w:hAnsi="Times New Roman" w:cs="Times New Roman"/>
          <w:szCs w:val="24"/>
        </w:rPr>
      </w:pPr>
      <w:r w:rsidRPr="008E61DA">
        <w:rPr>
          <w:rFonts w:ascii="Times New Roman" w:hAnsi="Times New Roman" w:cs="Times New Roman"/>
          <w:szCs w:val="24"/>
        </w:rPr>
        <w:t xml:space="preserve">Calculate cumulative rewards. </w:t>
      </w:r>
    </w:p>
    <w:p w14:paraId="37FB208A" w14:textId="77777777" w:rsidR="00B75F98" w:rsidRPr="008E61DA" w:rsidRDefault="00B75F98" w:rsidP="00B75F98">
      <w:pPr>
        <w:numPr>
          <w:ilvl w:val="0"/>
          <w:numId w:val="13"/>
        </w:numPr>
        <w:spacing w:line="312" w:lineRule="auto"/>
        <w:jc w:val="both"/>
        <w:rPr>
          <w:rFonts w:ascii="Times New Roman" w:hAnsi="Times New Roman" w:cs="Times New Roman"/>
          <w:szCs w:val="24"/>
        </w:rPr>
      </w:pPr>
      <w:r w:rsidRPr="008E61DA">
        <w:rPr>
          <w:rFonts w:ascii="Times New Roman" w:hAnsi="Times New Roman" w:cs="Times New Roman"/>
          <w:szCs w:val="24"/>
        </w:rPr>
        <w:t xml:space="preserve">Store the reward values. </w:t>
      </w:r>
    </w:p>
    <w:p w14:paraId="381C2D11" w14:textId="77777777" w:rsidR="00B75F98" w:rsidRPr="008E61DA" w:rsidRDefault="00B75F98" w:rsidP="00B75F98">
      <w:pPr>
        <w:numPr>
          <w:ilvl w:val="0"/>
          <w:numId w:val="13"/>
        </w:numPr>
        <w:spacing w:line="312" w:lineRule="auto"/>
        <w:jc w:val="both"/>
        <w:rPr>
          <w:rFonts w:ascii="Times New Roman" w:hAnsi="Times New Roman" w:cs="Times New Roman"/>
          <w:szCs w:val="24"/>
        </w:rPr>
      </w:pPr>
      <w:r w:rsidRPr="008E61DA">
        <w:rPr>
          <w:rFonts w:ascii="Times New Roman" w:hAnsi="Times New Roman" w:cs="Times New Roman"/>
          <w:szCs w:val="24"/>
        </w:rPr>
        <w:t xml:space="preserve">Plot episode rewards using Matplotlib. </w:t>
      </w:r>
    </w:p>
    <w:p w14:paraId="2BF9C456" w14:textId="77777777" w:rsidR="00B75F98" w:rsidRPr="008E61DA" w:rsidRDefault="00B75F98" w:rsidP="00B75F98">
      <w:pPr>
        <w:numPr>
          <w:ilvl w:val="0"/>
          <w:numId w:val="13"/>
        </w:numPr>
        <w:spacing w:line="312" w:lineRule="auto"/>
        <w:jc w:val="both"/>
        <w:rPr>
          <w:rFonts w:ascii="Times New Roman" w:hAnsi="Times New Roman" w:cs="Times New Roman"/>
          <w:szCs w:val="24"/>
        </w:rPr>
      </w:pPr>
      <w:r w:rsidRPr="008E61DA">
        <w:rPr>
          <w:rFonts w:ascii="Times New Roman" w:hAnsi="Times New Roman" w:cs="Times New Roman"/>
          <w:szCs w:val="24"/>
        </w:rPr>
        <w:t xml:space="preserve">Plot cumulative rewards using Matplotlib. </w:t>
      </w:r>
    </w:p>
    <w:p w14:paraId="20EA6992" w14:textId="17F5B4AA" w:rsidR="003233DD" w:rsidRPr="003233DD" w:rsidRDefault="00B75F98" w:rsidP="003233DD">
      <w:pPr>
        <w:numPr>
          <w:ilvl w:val="0"/>
          <w:numId w:val="13"/>
        </w:numPr>
        <w:spacing w:line="312" w:lineRule="auto"/>
        <w:jc w:val="both"/>
        <w:rPr>
          <w:rFonts w:ascii="Times New Roman" w:hAnsi="Times New Roman" w:cs="Times New Roman"/>
          <w:szCs w:val="24"/>
          <w:lang w:val="en-IN"/>
        </w:rPr>
      </w:pPr>
      <w:r w:rsidRPr="008E61DA">
        <w:rPr>
          <w:rFonts w:ascii="Times New Roman" w:hAnsi="Times New Roman" w:cs="Times New Roman"/>
          <w:szCs w:val="24"/>
        </w:rPr>
        <w:t>Analyze the generated graphs.</w:t>
      </w:r>
    </w:p>
    <w:p w14:paraId="6C74D940" w14:textId="77777777" w:rsidR="00B75F98" w:rsidRDefault="00B75F98" w:rsidP="00B75F98">
      <w:pPr>
        <w:spacing w:line="312" w:lineRule="auto"/>
        <w:jc w:val="both"/>
        <w:rPr>
          <w:rFonts w:ascii="Times New Roman" w:hAnsi="Times New Roman" w:cs="Times New Roman"/>
          <w:szCs w:val="24"/>
          <w:lang w:val="en-IN"/>
        </w:rPr>
      </w:pPr>
    </w:p>
    <w:p w14:paraId="51617EED" w14:textId="77777777" w:rsidR="00CA5B05" w:rsidRDefault="00CA5B05" w:rsidP="00B75F98">
      <w:pPr>
        <w:spacing w:line="312" w:lineRule="auto"/>
        <w:jc w:val="both"/>
        <w:rPr>
          <w:rFonts w:ascii="Times New Roman" w:hAnsi="Times New Roman" w:cs="Times New Roman"/>
          <w:szCs w:val="24"/>
          <w:lang w:val="en-IN"/>
        </w:rPr>
      </w:pPr>
    </w:p>
    <w:p w14:paraId="0A4249F3" w14:textId="77777777" w:rsidR="00CA5B05" w:rsidRDefault="00CA5B05" w:rsidP="00B75F98">
      <w:pPr>
        <w:spacing w:line="312" w:lineRule="auto"/>
        <w:jc w:val="both"/>
        <w:rPr>
          <w:rFonts w:ascii="Times New Roman" w:hAnsi="Times New Roman" w:cs="Times New Roman"/>
          <w:szCs w:val="24"/>
          <w:lang w:val="en-IN"/>
        </w:rPr>
      </w:pPr>
    </w:p>
    <w:p w14:paraId="3D5BFF79" w14:textId="77777777" w:rsidR="00CA5B05" w:rsidRDefault="00CA5B05" w:rsidP="00B75F98">
      <w:pPr>
        <w:spacing w:line="312" w:lineRule="auto"/>
        <w:jc w:val="both"/>
        <w:rPr>
          <w:rFonts w:ascii="Times New Roman" w:hAnsi="Times New Roman" w:cs="Times New Roman"/>
          <w:szCs w:val="24"/>
          <w:lang w:val="en-IN"/>
        </w:rPr>
      </w:pPr>
    </w:p>
    <w:p w14:paraId="66FC177D" w14:textId="77777777" w:rsidR="00CA5B05" w:rsidRDefault="00CA5B05" w:rsidP="00B75F98">
      <w:pPr>
        <w:spacing w:line="312" w:lineRule="auto"/>
        <w:jc w:val="both"/>
        <w:rPr>
          <w:rFonts w:ascii="Times New Roman" w:hAnsi="Times New Roman" w:cs="Times New Roman"/>
          <w:szCs w:val="24"/>
          <w:lang w:val="en-IN"/>
        </w:rPr>
      </w:pPr>
    </w:p>
    <w:p w14:paraId="49BE8017" w14:textId="77777777" w:rsidR="00CA5B05" w:rsidRDefault="00CA5B05" w:rsidP="00B75F98">
      <w:pPr>
        <w:spacing w:line="312" w:lineRule="auto"/>
        <w:jc w:val="both"/>
        <w:rPr>
          <w:rFonts w:ascii="Times New Roman" w:hAnsi="Times New Roman" w:cs="Times New Roman"/>
          <w:szCs w:val="24"/>
          <w:lang w:val="en-IN"/>
        </w:rPr>
      </w:pPr>
    </w:p>
    <w:p w14:paraId="6876D385" w14:textId="77777777" w:rsidR="00CA5B05" w:rsidRDefault="00CA5B05" w:rsidP="00B75F98">
      <w:pPr>
        <w:spacing w:line="312" w:lineRule="auto"/>
        <w:jc w:val="both"/>
        <w:rPr>
          <w:rFonts w:ascii="Times New Roman" w:hAnsi="Times New Roman" w:cs="Times New Roman"/>
          <w:szCs w:val="24"/>
          <w:lang w:val="en-IN"/>
        </w:rPr>
      </w:pPr>
    </w:p>
    <w:p w14:paraId="044D2EB3" w14:textId="77777777" w:rsidR="00CA5B05" w:rsidRDefault="00CA5B05" w:rsidP="00B75F98">
      <w:pPr>
        <w:spacing w:line="312" w:lineRule="auto"/>
        <w:jc w:val="both"/>
        <w:rPr>
          <w:rFonts w:ascii="Times New Roman" w:hAnsi="Times New Roman" w:cs="Times New Roman"/>
          <w:szCs w:val="24"/>
          <w:lang w:val="en-IN"/>
        </w:rPr>
      </w:pPr>
    </w:p>
    <w:p w14:paraId="1961C6EB" w14:textId="699ACF12" w:rsidR="003233DD" w:rsidRDefault="00264AB4" w:rsidP="00B75F98">
      <w:pPr>
        <w:spacing w:line="312" w:lineRule="auto"/>
        <w:jc w:val="both"/>
        <w:rPr>
          <w:rFonts w:ascii="Times New Roman" w:hAnsi="Times New Roman" w:cs="Times New Roman"/>
          <w:b/>
          <w:bCs/>
          <w:szCs w:val="24"/>
          <w:lang w:val="en-IN"/>
        </w:rPr>
      </w:pPr>
      <w:r w:rsidRPr="00264AB4">
        <w:rPr>
          <w:rFonts w:ascii="Times New Roman" w:hAnsi="Times New Roman" w:cs="Times New Roman"/>
          <w:b/>
          <w:bCs/>
          <w:szCs w:val="24"/>
          <w:lang w:val="en-IN"/>
        </w:rPr>
        <w:lastRenderedPageBreak/>
        <w:t>Code:</w:t>
      </w:r>
    </w:p>
    <w:p w14:paraId="30ED0025" w14:textId="1BF28F59" w:rsidR="00436461" w:rsidRPr="00264AB4" w:rsidRDefault="00436461" w:rsidP="00B75F98">
      <w:pPr>
        <w:spacing w:line="312" w:lineRule="auto"/>
        <w:jc w:val="both"/>
        <w:rPr>
          <w:rFonts w:ascii="Times New Roman" w:hAnsi="Times New Roman" w:cs="Times New Roman"/>
          <w:b/>
          <w:bCs/>
          <w:szCs w:val="24"/>
          <w:lang w:val="en-IN"/>
        </w:rPr>
      </w:pPr>
      <w:r w:rsidRPr="00436461">
        <w:rPr>
          <w:rFonts w:ascii="Times New Roman" w:hAnsi="Times New Roman" w:cs="Times New Roman"/>
          <w:b/>
          <w:bCs/>
          <w:noProof/>
          <w:szCs w:val="24"/>
          <w:lang w:val="en-IN"/>
        </w:rPr>
        <w:drawing>
          <wp:inline distT="0" distB="0" distL="0" distR="0" wp14:anchorId="77686AE9" wp14:editId="509BF98A">
            <wp:extent cx="4450080" cy="5086350"/>
            <wp:effectExtent l="0" t="0" r="7620" b="0"/>
            <wp:docPr id="1485637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50080" cy="5086350"/>
                    </a:xfrm>
                    <a:prstGeom prst="rect">
                      <a:avLst/>
                    </a:prstGeom>
                    <a:noFill/>
                    <a:ln>
                      <a:noFill/>
                    </a:ln>
                  </pic:spPr>
                </pic:pic>
              </a:graphicData>
            </a:graphic>
          </wp:inline>
        </w:drawing>
      </w:r>
    </w:p>
    <w:p w14:paraId="59BF5513" w14:textId="77777777" w:rsidR="00B75F98" w:rsidRPr="00B75F98" w:rsidRDefault="00B75F98" w:rsidP="00B75F98">
      <w:pPr>
        <w:spacing w:line="312" w:lineRule="auto"/>
        <w:jc w:val="both"/>
        <w:rPr>
          <w:rFonts w:ascii="Times New Roman" w:hAnsi="Times New Roman" w:cs="Times New Roman"/>
          <w:b/>
          <w:bCs/>
          <w:szCs w:val="24"/>
          <w:lang w:val="en-IN"/>
        </w:rPr>
      </w:pPr>
      <w:proofErr w:type="gramStart"/>
      <w:r w:rsidRPr="00B75F98">
        <w:rPr>
          <w:rFonts w:ascii="Times New Roman" w:hAnsi="Times New Roman" w:cs="Times New Roman"/>
          <w:b/>
          <w:bCs/>
          <w:szCs w:val="24"/>
          <w:lang w:val="en-IN"/>
        </w:rPr>
        <w:t>Output :</w:t>
      </w:r>
      <w:proofErr w:type="gramEnd"/>
    </w:p>
    <w:p w14:paraId="1C2F983D" w14:textId="05B8D074" w:rsidR="00B75F98" w:rsidRPr="00B75F98" w:rsidRDefault="00E35372" w:rsidP="00B75F98">
      <w:pPr>
        <w:spacing w:line="312" w:lineRule="auto"/>
        <w:jc w:val="both"/>
        <w:rPr>
          <w:rFonts w:ascii="Times New Roman" w:hAnsi="Times New Roman" w:cs="Times New Roman"/>
          <w:b/>
          <w:bCs/>
          <w:szCs w:val="24"/>
          <w:lang w:val="en-IN"/>
        </w:rPr>
      </w:pPr>
      <w:r w:rsidRPr="00E35372">
        <w:rPr>
          <w:rFonts w:ascii="Times New Roman" w:hAnsi="Times New Roman" w:cs="Times New Roman"/>
          <w:b/>
          <w:bCs/>
          <w:noProof/>
          <w:szCs w:val="24"/>
          <w:lang w:val="en-IN"/>
        </w:rPr>
        <w:drawing>
          <wp:inline distT="0" distB="0" distL="0" distR="0" wp14:anchorId="1E21B26E" wp14:editId="2135D78A">
            <wp:extent cx="5274310" cy="2933700"/>
            <wp:effectExtent l="0" t="0" r="2540" b="0"/>
            <wp:docPr id="104565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65718" name=""/>
                    <pic:cNvPicPr/>
                  </pic:nvPicPr>
                  <pic:blipFill>
                    <a:blip r:embed="rId20"/>
                    <a:stretch>
                      <a:fillRect/>
                    </a:stretch>
                  </pic:blipFill>
                  <pic:spPr>
                    <a:xfrm>
                      <a:off x="0" y="0"/>
                      <a:ext cx="5274310" cy="2933700"/>
                    </a:xfrm>
                    <a:prstGeom prst="rect">
                      <a:avLst/>
                    </a:prstGeom>
                  </pic:spPr>
                </pic:pic>
              </a:graphicData>
            </a:graphic>
          </wp:inline>
        </w:drawing>
      </w:r>
    </w:p>
    <w:p w14:paraId="68F029EF" w14:textId="77777777" w:rsidR="00B75F98" w:rsidRPr="00B75F98" w:rsidRDefault="00B75F98" w:rsidP="00B75F98">
      <w:pPr>
        <w:spacing w:line="312" w:lineRule="auto"/>
        <w:jc w:val="both"/>
        <w:rPr>
          <w:rFonts w:ascii="Times New Roman" w:hAnsi="Times New Roman" w:cs="Times New Roman"/>
          <w:b/>
          <w:bCs/>
          <w:szCs w:val="24"/>
          <w:lang w:val="en-IN"/>
        </w:rPr>
      </w:pPr>
    </w:p>
    <w:p w14:paraId="6085A47E" w14:textId="77777777" w:rsidR="00B75F98" w:rsidRPr="00B75F98" w:rsidRDefault="00B75F98" w:rsidP="00B75F98">
      <w:pPr>
        <w:spacing w:line="312" w:lineRule="auto"/>
        <w:jc w:val="both"/>
        <w:rPr>
          <w:rFonts w:ascii="Times New Roman" w:hAnsi="Times New Roman" w:cs="Times New Roman"/>
          <w:b/>
          <w:bCs/>
          <w:szCs w:val="24"/>
          <w:lang w:val="en-IN"/>
        </w:rPr>
      </w:pPr>
      <w:r w:rsidRPr="00B75F98">
        <w:rPr>
          <w:rFonts w:ascii="Times New Roman" w:hAnsi="Times New Roman" w:cs="Times New Roman"/>
          <w:b/>
          <w:bCs/>
          <w:szCs w:val="24"/>
          <w:lang w:val="en-IN"/>
        </w:rPr>
        <w:lastRenderedPageBreak/>
        <w:t>Result:</w:t>
      </w:r>
    </w:p>
    <w:p w14:paraId="02045A7B" w14:textId="77777777" w:rsidR="00B75F98" w:rsidRPr="008E61DA" w:rsidRDefault="00B75F98" w:rsidP="00B75F98">
      <w:pPr>
        <w:spacing w:line="312" w:lineRule="auto"/>
        <w:jc w:val="both"/>
        <w:rPr>
          <w:rFonts w:ascii="Times New Roman" w:hAnsi="Times New Roman" w:cs="Times New Roman"/>
          <w:szCs w:val="24"/>
          <w:lang w:val="en-IN"/>
        </w:rPr>
      </w:pPr>
      <w:r w:rsidRPr="008E61DA">
        <w:rPr>
          <w:rFonts w:ascii="Times New Roman" w:hAnsi="Times New Roman" w:cs="Times New Roman"/>
          <w:szCs w:val="24"/>
        </w:rPr>
        <w:t>The RL agent's rewards were successfully visualized using Matplotlib. The graphs clearly illustrated episode rewards, cumulative rewards, and learning performance.</w:t>
      </w:r>
    </w:p>
    <w:p w14:paraId="7C0FD8F4" w14:textId="77777777" w:rsidR="00B75F98" w:rsidRPr="00B75F98" w:rsidRDefault="00B75F98" w:rsidP="00B75F98">
      <w:pPr>
        <w:spacing w:line="312" w:lineRule="auto"/>
        <w:jc w:val="both"/>
        <w:rPr>
          <w:rFonts w:ascii="Times New Roman" w:hAnsi="Times New Roman" w:cs="Times New Roman"/>
          <w:b/>
          <w:bCs/>
          <w:szCs w:val="24"/>
        </w:rPr>
      </w:pPr>
    </w:p>
    <w:p w14:paraId="0702F24C" w14:textId="77777777" w:rsidR="00B75F98" w:rsidRPr="00B75F98" w:rsidRDefault="00B75F98" w:rsidP="00B75F98">
      <w:pPr>
        <w:spacing w:line="312" w:lineRule="auto"/>
        <w:jc w:val="both"/>
        <w:rPr>
          <w:rFonts w:ascii="Times New Roman" w:hAnsi="Times New Roman" w:cs="Times New Roman"/>
          <w:b/>
          <w:bCs/>
          <w:szCs w:val="24"/>
        </w:rPr>
      </w:pPr>
      <w:r w:rsidRPr="00B75F98">
        <w:rPr>
          <w:rFonts w:ascii="Times New Roman" w:hAnsi="Times New Roman" w:cs="Times New Roman"/>
          <w:b/>
          <w:bCs/>
          <w:szCs w:val="24"/>
        </w:rPr>
        <w:t xml:space="preserve">Experiment 9: TensorFlow and </w:t>
      </w:r>
      <w:proofErr w:type="spellStart"/>
      <w:r w:rsidRPr="00B75F98">
        <w:rPr>
          <w:rFonts w:ascii="Times New Roman" w:hAnsi="Times New Roman" w:cs="Times New Roman"/>
          <w:b/>
          <w:bCs/>
          <w:szCs w:val="24"/>
        </w:rPr>
        <w:t>Keras</w:t>
      </w:r>
      <w:proofErr w:type="spellEnd"/>
      <w:r w:rsidRPr="00B75F98">
        <w:rPr>
          <w:rFonts w:ascii="Times New Roman" w:hAnsi="Times New Roman" w:cs="Times New Roman"/>
          <w:b/>
          <w:bCs/>
          <w:szCs w:val="24"/>
        </w:rPr>
        <w:t>-Based Neural Network for RL</w:t>
      </w:r>
    </w:p>
    <w:p w14:paraId="1715F626" w14:textId="77777777" w:rsidR="00B75F98" w:rsidRPr="00B75F98" w:rsidRDefault="00B75F98" w:rsidP="00B75F98">
      <w:pPr>
        <w:spacing w:line="312" w:lineRule="auto"/>
        <w:jc w:val="both"/>
        <w:rPr>
          <w:rFonts w:ascii="Times New Roman" w:hAnsi="Times New Roman" w:cs="Times New Roman"/>
          <w:b/>
          <w:bCs/>
          <w:szCs w:val="24"/>
        </w:rPr>
      </w:pPr>
    </w:p>
    <w:p w14:paraId="4090CD8C" w14:textId="77777777" w:rsidR="00B75F98" w:rsidRPr="00EC2F76" w:rsidRDefault="00B75F98" w:rsidP="00B75F98">
      <w:pPr>
        <w:spacing w:line="312" w:lineRule="auto"/>
        <w:jc w:val="both"/>
        <w:rPr>
          <w:rFonts w:ascii="Times New Roman" w:hAnsi="Times New Roman" w:cs="Times New Roman"/>
          <w:szCs w:val="24"/>
        </w:rPr>
      </w:pPr>
      <w:r w:rsidRPr="00B75F98">
        <w:rPr>
          <w:rFonts w:ascii="Times New Roman" w:hAnsi="Times New Roman" w:cs="Times New Roman"/>
          <w:b/>
          <w:bCs/>
          <w:szCs w:val="24"/>
        </w:rPr>
        <w:t xml:space="preserve">Aim: </w:t>
      </w:r>
      <w:r w:rsidRPr="00EC2F76">
        <w:rPr>
          <w:rFonts w:ascii="Times New Roman" w:hAnsi="Times New Roman" w:cs="Times New Roman"/>
          <w:szCs w:val="24"/>
        </w:rPr>
        <w:t xml:space="preserve">To build a simple feed-forward neural network using TensorFlow and </w:t>
      </w:r>
      <w:proofErr w:type="spellStart"/>
      <w:r w:rsidRPr="00EC2F76">
        <w:rPr>
          <w:rFonts w:ascii="Times New Roman" w:hAnsi="Times New Roman" w:cs="Times New Roman"/>
          <w:szCs w:val="24"/>
        </w:rPr>
        <w:t>Keras</w:t>
      </w:r>
      <w:proofErr w:type="spellEnd"/>
      <w:r w:rsidRPr="00EC2F76">
        <w:rPr>
          <w:rFonts w:ascii="Times New Roman" w:hAnsi="Times New Roman" w:cs="Times New Roman"/>
          <w:szCs w:val="24"/>
        </w:rPr>
        <w:t xml:space="preserve"> for approximating value functions in Reinforcement Learning environments.</w:t>
      </w:r>
    </w:p>
    <w:p w14:paraId="0E2A411D" w14:textId="77777777" w:rsidR="00B75F98" w:rsidRPr="00B75F98" w:rsidRDefault="00B75F98" w:rsidP="00B75F98">
      <w:pPr>
        <w:spacing w:line="312" w:lineRule="auto"/>
        <w:jc w:val="both"/>
        <w:rPr>
          <w:rFonts w:ascii="Times New Roman" w:hAnsi="Times New Roman" w:cs="Times New Roman"/>
          <w:b/>
          <w:bCs/>
          <w:szCs w:val="24"/>
        </w:rPr>
      </w:pPr>
    </w:p>
    <w:p w14:paraId="0610B36E" w14:textId="77777777" w:rsidR="00B75F98" w:rsidRPr="00B75F98" w:rsidRDefault="00B75F98" w:rsidP="00B75F98">
      <w:pPr>
        <w:spacing w:line="312" w:lineRule="auto"/>
        <w:jc w:val="both"/>
        <w:rPr>
          <w:rFonts w:ascii="Times New Roman" w:hAnsi="Times New Roman" w:cs="Times New Roman"/>
          <w:b/>
          <w:bCs/>
          <w:szCs w:val="24"/>
          <w:lang w:val="en-IN"/>
        </w:rPr>
      </w:pPr>
      <w:proofErr w:type="gramStart"/>
      <w:r w:rsidRPr="00B75F98">
        <w:rPr>
          <w:rFonts w:ascii="Times New Roman" w:hAnsi="Times New Roman" w:cs="Times New Roman"/>
          <w:b/>
          <w:bCs/>
          <w:szCs w:val="24"/>
        </w:rPr>
        <w:t>Procedure</w:t>
      </w:r>
      <w:r w:rsidRPr="00B75F98">
        <w:rPr>
          <w:rFonts w:ascii="Times New Roman" w:hAnsi="Times New Roman" w:cs="Times New Roman"/>
          <w:b/>
          <w:bCs/>
          <w:szCs w:val="24"/>
          <w:lang w:val="en-IN"/>
        </w:rPr>
        <w:t xml:space="preserve"> :</w:t>
      </w:r>
      <w:proofErr w:type="gramEnd"/>
    </w:p>
    <w:p w14:paraId="49C037C9" w14:textId="77777777" w:rsidR="00B75F98" w:rsidRPr="00EC2F76" w:rsidRDefault="00B75F98" w:rsidP="00B75F98">
      <w:pPr>
        <w:numPr>
          <w:ilvl w:val="0"/>
          <w:numId w:val="14"/>
        </w:numPr>
        <w:spacing w:line="312" w:lineRule="auto"/>
        <w:jc w:val="both"/>
        <w:rPr>
          <w:rFonts w:ascii="Times New Roman" w:hAnsi="Times New Roman" w:cs="Times New Roman"/>
          <w:szCs w:val="24"/>
        </w:rPr>
      </w:pPr>
      <w:r w:rsidRPr="00EC2F76">
        <w:rPr>
          <w:rFonts w:ascii="Times New Roman" w:hAnsi="Times New Roman" w:cs="Times New Roman"/>
          <w:szCs w:val="24"/>
        </w:rPr>
        <w:t xml:space="preserve">Import TensorFlow, </w:t>
      </w:r>
      <w:proofErr w:type="spellStart"/>
      <w:r w:rsidRPr="00EC2F76">
        <w:rPr>
          <w:rFonts w:ascii="Times New Roman" w:hAnsi="Times New Roman" w:cs="Times New Roman"/>
          <w:szCs w:val="24"/>
        </w:rPr>
        <w:t>Keras</w:t>
      </w:r>
      <w:proofErr w:type="spellEnd"/>
      <w:r w:rsidRPr="00EC2F76">
        <w:rPr>
          <w:rFonts w:ascii="Times New Roman" w:hAnsi="Times New Roman" w:cs="Times New Roman"/>
          <w:szCs w:val="24"/>
        </w:rPr>
        <w:t xml:space="preserve">, and NumPy. </w:t>
      </w:r>
    </w:p>
    <w:p w14:paraId="6E28F607" w14:textId="77777777" w:rsidR="00B75F98" w:rsidRPr="00EC2F76" w:rsidRDefault="00B75F98" w:rsidP="00B75F98">
      <w:pPr>
        <w:numPr>
          <w:ilvl w:val="0"/>
          <w:numId w:val="14"/>
        </w:numPr>
        <w:spacing w:line="312" w:lineRule="auto"/>
        <w:jc w:val="both"/>
        <w:rPr>
          <w:rFonts w:ascii="Times New Roman" w:hAnsi="Times New Roman" w:cs="Times New Roman"/>
          <w:szCs w:val="24"/>
        </w:rPr>
      </w:pPr>
      <w:r w:rsidRPr="00EC2F76">
        <w:rPr>
          <w:rFonts w:ascii="Times New Roman" w:hAnsi="Times New Roman" w:cs="Times New Roman"/>
          <w:szCs w:val="24"/>
        </w:rPr>
        <w:t xml:space="preserve">Prepare sample state-value training data. </w:t>
      </w:r>
    </w:p>
    <w:p w14:paraId="34736CD8" w14:textId="77777777" w:rsidR="00B75F98" w:rsidRPr="00EC2F76" w:rsidRDefault="00B75F98" w:rsidP="00B75F98">
      <w:pPr>
        <w:numPr>
          <w:ilvl w:val="0"/>
          <w:numId w:val="14"/>
        </w:numPr>
        <w:spacing w:line="312" w:lineRule="auto"/>
        <w:jc w:val="both"/>
        <w:rPr>
          <w:rFonts w:ascii="Times New Roman" w:hAnsi="Times New Roman" w:cs="Times New Roman"/>
          <w:szCs w:val="24"/>
        </w:rPr>
      </w:pPr>
      <w:r w:rsidRPr="00EC2F76">
        <w:rPr>
          <w:rFonts w:ascii="Times New Roman" w:hAnsi="Times New Roman" w:cs="Times New Roman"/>
          <w:szCs w:val="24"/>
        </w:rPr>
        <w:t xml:space="preserve">Build a feed-forward neural network. </w:t>
      </w:r>
    </w:p>
    <w:p w14:paraId="4B236F83" w14:textId="77777777" w:rsidR="00B75F98" w:rsidRPr="00EC2F76" w:rsidRDefault="00B75F98" w:rsidP="00B75F98">
      <w:pPr>
        <w:numPr>
          <w:ilvl w:val="0"/>
          <w:numId w:val="14"/>
        </w:numPr>
        <w:spacing w:line="312" w:lineRule="auto"/>
        <w:jc w:val="both"/>
        <w:rPr>
          <w:rFonts w:ascii="Times New Roman" w:hAnsi="Times New Roman" w:cs="Times New Roman"/>
          <w:szCs w:val="24"/>
        </w:rPr>
      </w:pPr>
      <w:r w:rsidRPr="00EC2F76">
        <w:rPr>
          <w:rFonts w:ascii="Times New Roman" w:hAnsi="Times New Roman" w:cs="Times New Roman"/>
          <w:szCs w:val="24"/>
        </w:rPr>
        <w:t xml:space="preserve">Compile the model using the Adam optimizer. </w:t>
      </w:r>
    </w:p>
    <w:p w14:paraId="2979D4A6" w14:textId="77777777" w:rsidR="00B75F98" w:rsidRPr="00EC2F76" w:rsidRDefault="00B75F98" w:rsidP="00B75F98">
      <w:pPr>
        <w:numPr>
          <w:ilvl w:val="0"/>
          <w:numId w:val="14"/>
        </w:numPr>
        <w:spacing w:line="312" w:lineRule="auto"/>
        <w:jc w:val="both"/>
        <w:rPr>
          <w:rFonts w:ascii="Times New Roman" w:hAnsi="Times New Roman" w:cs="Times New Roman"/>
          <w:szCs w:val="24"/>
        </w:rPr>
      </w:pPr>
      <w:r w:rsidRPr="00EC2F76">
        <w:rPr>
          <w:rFonts w:ascii="Times New Roman" w:hAnsi="Times New Roman" w:cs="Times New Roman"/>
          <w:szCs w:val="24"/>
        </w:rPr>
        <w:t xml:space="preserve">Train the neural network. </w:t>
      </w:r>
    </w:p>
    <w:p w14:paraId="41DFB8E6" w14:textId="77777777" w:rsidR="00B75F98" w:rsidRPr="00EC2F76" w:rsidRDefault="00B75F98" w:rsidP="00B75F98">
      <w:pPr>
        <w:numPr>
          <w:ilvl w:val="0"/>
          <w:numId w:val="14"/>
        </w:numPr>
        <w:spacing w:line="312" w:lineRule="auto"/>
        <w:jc w:val="both"/>
        <w:rPr>
          <w:rFonts w:ascii="Times New Roman" w:hAnsi="Times New Roman" w:cs="Times New Roman"/>
          <w:szCs w:val="24"/>
        </w:rPr>
      </w:pPr>
      <w:r w:rsidRPr="00EC2F76">
        <w:rPr>
          <w:rFonts w:ascii="Times New Roman" w:hAnsi="Times New Roman" w:cs="Times New Roman"/>
          <w:szCs w:val="24"/>
        </w:rPr>
        <w:t xml:space="preserve">Predict the value of a new state. </w:t>
      </w:r>
    </w:p>
    <w:p w14:paraId="3EC52C2B" w14:textId="77777777" w:rsidR="00B75F98" w:rsidRPr="00EC2F76" w:rsidRDefault="00B75F98" w:rsidP="00B75F98">
      <w:pPr>
        <w:numPr>
          <w:ilvl w:val="0"/>
          <w:numId w:val="14"/>
        </w:numPr>
        <w:spacing w:line="312" w:lineRule="auto"/>
        <w:jc w:val="both"/>
        <w:rPr>
          <w:rFonts w:ascii="Times New Roman" w:hAnsi="Times New Roman" w:cs="Times New Roman"/>
          <w:szCs w:val="24"/>
          <w:lang w:val="en-IN"/>
        </w:rPr>
      </w:pPr>
      <w:r w:rsidRPr="00EC2F76">
        <w:rPr>
          <w:rFonts w:ascii="Times New Roman" w:hAnsi="Times New Roman" w:cs="Times New Roman"/>
          <w:szCs w:val="24"/>
        </w:rPr>
        <w:t>Display the predicted value.</w:t>
      </w:r>
    </w:p>
    <w:p w14:paraId="2D3C3494" w14:textId="77777777" w:rsidR="00B75F98" w:rsidRDefault="00B75F98" w:rsidP="00B75F98">
      <w:pPr>
        <w:spacing w:line="312" w:lineRule="auto"/>
        <w:jc w:val="both"/>
        <w:rPr>
          <w:rFonts w:ascii="Times New Roman" w:hAnsi="Times New Roman" w:cs="Times New Roman"/>
          <w:b/>
          <w:bCs/>
          <w:szCs w:val="24"/>
          <w:lang w:val="en-IN"/>
        </w:rPr>
      </w:pPr>
    </w:p>
    <w:p w14:paraId="3B920E1D" w14:textId="77777777" w:rsidR="00CA5B05" w:rsidRDefault="00CA5B05" w:rsidP="00B75F98">
      <w:pPr>
        <w:spacing w:line="312" w:lineRule="auto"/>
        <w:jc w:val="both"/>
        <w:rPr>
          <w:rFonts w:ascii="Times New Roman" w:hAnsi="Times New Roman" w:cs="Times New Roman"/>
          <w:b/>
          <w:bCs/>
          <w:szCs w:val="24"/>
          <w:lang w:val="en-IN"/>
        </w:rPr>
      </w:pPr>
    </w:p>
    <w:p w14:paraId="0B5EAA51" w14:textId="77777777" w:rsidR="00CA5B05" w:rsidRDefault="00CA5B05" w:rsidP="00B75F98">
      <w:pPr>
        <w:spacing w:line="312" w:lineRule="auto"/>
        <w:jc w:val="both"/>
        <w:rPr>
          <w:rFonts w:ascii="Times New Roman" w:hAnsi="Times New Roman" w:cs="Times New Roman"/>
          <w:b/>
          <w:bCs/>
          <w:szCs w:val="24"/>
          <w:lang w:val="en-IN"/>
        </w:rPr>
      </w:pPr>
    </w:p>
    <w:p w14:paraId="50C89FE4" w14:textId="77777777" w:rsidR="00CA5B05" w:rsidRPr="00B75F98" w:rsidRDefault="00CA5B05" w:rsidP="00B75F98">
      <w:pPr>
        <w:spacing w:line="312" w:lineRule="auto"/>
        <w:jc w:val="both"/>
        <w:rPr>
          <w:rFonts w:ascii="Times New Roman" w:hAnsi="Times New Roman" w:cs="Times New Roman"/>
          <w:b/>
          <w:bCs/>
          <w:szCs w:val="24"/>
          <w:lang w:val="en-IN"/>
        </w:rPr>
      </w:pPr>
    </w:p>
    <w:p w14:paraId="79B9EC20" w14:textId="77777777" w:rsidR="00B75F98" w:rsidRPr="00B75F98" w:rsidRDefault="00B75F98" w:rsidP="00B75F98">
      <w:pPr>
        <w:spacing w:line="312" w:lineRule="auto"/>
        <w:jc w:val="both"/>
        <w:rPr>
          <w:rFonts w:ascii="Times New Roman" w:hAnsi="Times New Roman" w:cs="Times New Roman"/>
          <w:b/>
          <w:bCs/>
          <w:szCs w:val="24"/>
          <w:lang w:val="en-IN"/>
        </w:rPr>
      </w:pPr>
      <w:proofErr w:type="gramStart"/>
      <w:r w:rsidRPr="00B75F98">
        <w:rPr>
          <w:rFonts w:ascii="Times New Roman" w:hAnsi="Times New Roman" w:cs="Times New Roman"/>
          <w:b/>
          <w:bCs/>
          <w:szCs w:val="24"/>
          <w:lang w:val="en-IN"/>
        </w:rPr>
        <w:t>Output :</w:t>
      </w:r>
      <w:proofErr w:type="gramEnd"/>
    </w:p>
    <w:p w14:paraId="6CA48A13" w14:textId="2369E377" w:rsidR="00B75F98" w:rsidRPr="00B75F98" w:rsidRDefault="00B75F98" w:rsidP="00B75F98">
      <w:pPr>
        <w:spacing w:line="312" w:lineRule="auto"/>
        <w:jc w:val="both"/>
        <w:rPr>
          <w:rFonts w:ascii="Times New Roman" w:hAnsi="Times New Roman" w:cs="Times New Roman"/>
          <w:b/>
          <w:bCs/>
          <w:szCs w:val="24"/>
          <w:lang w:val="en-IN"/>
        </w:rPr>
      </w:pPr>
      <w:r w:rsidRPr="00B75F98">
        <w:rPr>
          <w:rFonts w:ascii="Times New Roman" w:hAnsi="Times New Roman" w:cs="Times New Roman"/>
          <w:b/>
          <w:bCs/>
          <w:noProof/>
          <w:szCs w:val="24"/>
        </w:rPr>
        <w:drawing>
          <wp:inline distT="0" distB="0" distL="0" distR="0" wp14:anchorId="0B96489E" wp14:editId="3078BFFC">
            <wp:extent cx="5274310" cy="3033395"/>
            <wp:effectExtent l="0" t="0" r="2540" b="0"/>
            <wp:docPr id="11122595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3033395"/>
                    </a:xfrm>
                    <a:prstGeom prst="rect">
                      <a:avLst/>
                    </a:prstGeom>
                    <a:noFill/>
                    <a:ln>
                      <a:noFill/>
                    </a:ln>
                  </pic:spPr>
                </pic:pic>
              </a:graphicData>
            </a:graphic>
          </wp:inline>
        </w:drawing>
      </w:r>
    </w:p>
    <w:p w14:paraId="7F51DDE1" w14:textId="77777777" w:rsidR="00B75F98" w:rsidRPr="00B75F98" w:rsidRDefault="00B75F98" w:rsidP="00B75F98">
      <w:pPr>
        <w:spacing w:line="312" w:lineRule="auto"/>
        <w:jc w:val="both"/>
        <w:rPr>
          <w:rFonts w:ascii="Times New Roman" w:hAnsi="Times New Roman" w:cs="Times New Roman"/>
          <w:b/>
          <w:bCs/>
          <w:szCs w:val="24"/>
          <w:lang w:val="en-IN"/>
        </w:rPr>
      </w:pPr>
    </w:p>
    <w:p w14:paraId="02B9FEFF" w14:textId="77777777" w:rsidR="00B75F98" w:rsidRPr="00B75F98" w:rsidRDefault="00B75F98" w:rsidP="00B75F98">
      <w:pPr>
        <w:spacing w:line="312" w:lineRule="auto"/>
        <w:jc w:val="both"/>
        <w:rPr>
          <w:rFonts w:ascii="Times New Roman" w:hAnsi="Times New Roman" w:cs="Times New Roman"/>
          <w:b/>
          <w:bCs/>
          <w:szCs w:val="24"/>
          <w:lang w:val="en-IN"/>
        </w:rPr>
      </w:pPr>
      <w:r w:rsidRPr="00B75F98">
        <w:rPr>
          <w:rFonts w:ascii="Times New Roman" w:hAnsi="Times New Roman" w:cs="Times New Roman"/>
          <w:b/>
          <w:bCs/>
          <w:szCs w:val="24"/>
          <w:lang w:val="en-IN"/>
        </w:rPr>
        <w:t>Result:</w:t>
      </w:r>
    </w:p>
    <w:p w14:paraId="347832A9" w14:textId="77777777" w:rsidR="00B75F98" w:rsidRPr="00EC2F76" w:rsidRDefault="00B75F98" w:rsidP="00B75F98">
      <w:pPr>
        <w:spacing w:line="312" w:lineRule="auto"/>
        <w:jc w:val="both"/>
        <w:rPr>
          <w:rFonts w:ascii="Times New Roman" w:hAnsi="Times New Roman" w:cs="Times New Roman"/>
          <w:szCs w:val="24"/>
          <w:lang w:val="en-IN"/>
        </w:rPr>
      </w:pPr>
      <w:r w:rsidRPr="00EC2F76">
        <w:rPr>
          <w:rFonts w:ascii="Times New Roman" w:hAnsi="Times New Roman" w:cs="Times New Roman"/>
          <w:szCs w:val="24"/>
        </w:rPr>
        <w:lastRenderedPageBreak/>
        <w:t xml:space="preserve">A feed-forward neural network was successfully developed using TensorFlow and </w:t>
      </w:r>
      <w:proofErr w:type="spellStart"/>
      <w:r w:rsidRPr="00EC2F76">
        <w:rPr>
          <w:rFonts w:ascii="Times New Roman" w:hAnsi="Times New Roman" w:cs="Times New Roman"/>
          <w:szCs w:val="24"/>
        </w:rPr>
        <w:t>Keras</w:t>
      </w:r>
      <w:proofErr w:type="spellEnd"/>
      <w:r w:rsidRPr="00EC2F76">
        <w:rPr>
          <w:rFonts w:ascii="Times New Roman" w:hAnsi="Times New Roman" w:cs="Times New Roman"/>
          <w:szCs w:val="24"/>
        </w:rPr>
        <w:t>. The model learned the sample data and predicted the value function for a new state.</w:t>
      </w:r>
    </w:p>
    <w:p w14:paraId="023C55D1" w14:textId="77777777" w:rsidR="00B75F98" w:rsidRPr="00EC2F76" w:rsidRDefault="00B75F98" w:rsidP="00B75F98">
      <w:pPr>
        <w:spacing w:line="312" w:lineRule="auto"/>
        <w:jc w:val="both"/>
        <w:rPr>
          <w:rFonts w:ascii="Times New Roman" w:hAnsi="Times New Roman" w:cs="Times New Roman"/>
          <w:szCs w:val="24"/>
        </w:rPr>
      </w:pPr>
    </w:p>
    <w:p w14:paraId="5FB4E3ED" w14:textId="77777777" w:rsidR="00B75F98" w:rsidRPr="00EC2F76" w:rsidRDefault="00B75F98" w:rsidP="00B75F98">
      <w:pPr>
        <w:spacing w:line="312" w:lineRule="auto"/>
        <w:jc w:val="both"/>
        <w:rPr>
          <w:rFonts w:ascii="Times New Roman" w:hAnsi="Times New Roman" w:cs="Times New Roman"/>
          <w:szCs w:val="24"/>
        </w:rPr>
      </w:pPr>
      <w:r w:rsidRPr="00EC2F76">
        <w:rPr>
          <w:rFonts w:ascii="Times New Roman" w:hAnsi="Times New Roman" w:cs="Times New Roman"/>
          <w:szCs w:val="24"/>
        </w:rPr>
        <w:t xml:space="preserve">Experiment 10: Mini Reinforcement Learning Project Using </w:t>
      </w:r>
      <w:proofErr w:type="spellStart"/>
      <w:r w:rsidRPr="00EC2F76">
        <w:rPr>
          <w:rFonts w:ascii="Times New Roman" w:hAnsi="Times New Roman" w:cs="Times New Roman"/>
          <w:szCs w:val="24"/>
        </w:rPr>
        <w:t>CartPole</w:t>
      </w:r>
      <w:proofErr w:type="spellEnd"/>
    </w:p>
    <w:p w14:paraId="3998F35C" w14:textId="77777777" w:rsidR="00B75F98" w:rsidRPr="00EC2F76" w:rsidRDefault="00B75F98" w:rsidP="00B75F98">
      <w:pPr>
        <w:spacing w:line="312" w:lineRule="auto"/>
        <w:jc w:val="both"/>
        <w:rPr>
          <w:rFonts w:ascii="Times New Roman" w:hAnsi="Times New Roman" w:cs="Times New Roman"/>
          <w:szCs w:val="24"/>
        </w:rPr>
      </w:pPr>
    </w:p>
    <w:p w14:paraId="3BBCEF5B" w14:textId="77777777" w:rsidR="00B75F98" w:rsidRPr="00EC2F76" w:rsidRDefault="00B75F98" w:rsidP="00B75F98">
      <w:pPr>
        <w:spacing w:line="312" w:lineRule="auto"/>
        <w:jc w:val="both"/>
        <w:rPr>
          <w:rFonts w:ascii="Times New Roman" w:hAnsi="Times New Roman" w:cs="Times New Roman"/>
          <w:szCs w:val="24"/>
        </w:rPr>
      </w:pPr>
      <w:r w:rsidRPr="00EC2F76">
        <w:rPr>
          <w:rFonts w:ascii="Times New Roman" w:hAnsi="Times New Roman" w:cs="Times New Roman"/>
          <w:szCs w:val="24"/>
        </w:rPr>
        <w:t xml:space="preserve">Aim: </w:t>
      </w:r>
    </w:p>
    <w:p w14:paraId="5A375537" w14:textId="77777777" w:rsidR="00B75F98" w:rsidRPr="00EC2F76" w:rsidRDefault="00B75F98" w:rsidP="00B75F98">
      <w:pPr>
        <w:spacing w:line="312" w:lineRule="auto"/>
        <w:jc w:val="both"/>
        <w:rPr>
          <w:rFonts w:ascii="Times New Roman" w:hAnsi="Times New Roman" w:cs="Times New Roman"/>
          <w:szCs w:val="24"/>
        </w:rPr>
      </w:pPr>
      <w:r w:rsidRPr="00EC2F76">
        <w:rPr>
          <w:rFonts w:ascii="Times New Roman" w:hAnsi="Times New Roman" w:cs="Times New Roman"/>
          <w:szCs w:val="24"/>
        </w:rPr>
        <w:t xml:space="preserve">To develop a basic Reinforcement Learning agent using TensorFlow and </w:t>
      </w:r>
      <w:proofErr w:type="spellStart"/>
      <w:r w:rsidRPr="00EC2F76">
        <w:rPr>
          <w:rFonts w:ascii="Times New Roman" w:hAnsi="Times New Roman" w:cs="Times New Roman"/>
          <w:szCs w:val="24"/>
        </w:rPr>
        <w:t>Keras</w:t>
      </w:r>
      <w:proofErr w:type="spellEnd"/>
      <w:r w:rsidRPr="00EC2F76">
        <w:rPr>
          <w:rFonts w:ascii="Times New Roman" w:hAnsi="Times New Roman" w:cs="Times New Roman"/>
          <w:szCs w:val="24"/>
        </w:rPr>
        <w:t xml:space="preserve"> to solve the </w:t>
      </w:r>
      <w:proofErr w:type="spellStart"/>
      <w:r w:rsidRPr="00EC2F76">
        <w:rPr>
          <w:rFonts w:ascii="Times New Roman" w:hAnsi="Times New Roman" w:cs="Times New Roman"/>
          <w:szCs w:val="24"/>
        </w:rPr>
        <w:t>CartPole</w:t>
      </w:r>
      <w:proofErr w:type="spellEnd"/>
      <w:r w:rsidRPr="00EC2F76">
        <w:rPr>
          <w:rFonts w:ascii="Times New Roman" w:hAnsi="Times New Roman" w:cs="Times New Roman"/>
          <w:szCs w:val="24"/>
        </w:rPr>
        <w:t xml:space="preserve"> environment and evaluate its learning performance through episode rewards and success rate.</w:t>
      </w:r>
    </w:p>
    <w:p w14:paraId="17CD130C" w14:textId="77777777" w:rsidR="00B75F98" w:rsidRPr="00B75F98" w:rsidRDefault="00B75F98" w:rsidP="00B75F98">
      <w:pPr>
        <w:spacing w:line="312" w:lineRule="auto"/>
        <w:jc w:val="both"/>
        <w:rPr>
          <w:rFonts w:ascii="Times New Roman" w:hAnsi="Times New Roman" w:cs="Times New Roman"/>
          <w:b/>
          <w:bCs/>
          <w:szCs w:val="24"/>
        </w:rPr>
      </w:pPr>
    </w:p>
    <w:p w14:paraId="316074B3" w14:textId="77777777" w:rsidR="00B75F98" w:rsidRPr="00B75F98" w:rsidRDefault="00B75F98" w:rsidP="00B75F98">
      <w:pPr>
        <w:spacing w:line="312" w:lineRule="auto"/>
        <w:jc w:val="both"/>
        <w:rPr>
          <w:rFonts w:ascii="Times New Roman" w:hAnsi="Times New Roman" w:cs="Times New Roman"/>
          <w:b/>
          <w:bCs/>
          <w:szCs w:val="24"/>
          <w:lang w:val="en-IN"/>
        </w:rPr>
      </w:pPr>
      <w:proofErr w:type="gramStart"/>
      <w:r w:rsidRPr="00B75F98">
        <w:rPr>
          <w:rFonts w:ascii="Times New Roman" w:hAnsi="Times New Roman" w:cs="Times New Roman"/>
          <w:b/>
          <w:bCs/>
          <w:szCs w:val="24"/>
        </w:rPr>
        <w:t>Procedure</w:t>
      </w:r>
      <w:r w:rsidRPr="00B75F98">
        <w:rPr>
          <w:rFonts w:ascii="Times New Roman" w:hAnsi="Times New Roman" w:cs="Times New Roman"/>
          <w:b/>
          <w:bCs/>
          <w:szCs w:val="24"/>
          <w:lang w:val="en-IN"/>
        </w:rPr>
        <w:t xml:space="preserve"> :</w:t>
      </w:r>
      <w:proofErr w:type="gramEnd"/>
    </w:p>
    <w:p w14:paraId="5C69B97D" w14:textId="77777777" w:rsidR="00B75F98" w:rsidRPr="00EC2F76" w:rsidRDefault="00B75F98" w:rsidP="00B75F98">
      <w:pPr>
        <w:numPr>
          <w:ilvl w:val="0"/>
          <w:numId w:val="15"/>
        </w:numPr>
        <w:spacing w:line="312" w:lineRule="auto"/>
        <w:jc w:val="both"/>
        <w:rPr>
          <w:rFonts w:ascii="Times New Roman" w:hAnsi="Times New Roman" w:cs="Times New Roman"/>
          <w:szCs w:val="24"/>
        </w:rPr>
      </w:pPr>
      <w:r w:rsidRPr="00EC2F76">
        <w:rPr>
          <w:rFonts w:ascii="Times New Roman" w:hAnsi="Times New Roman" w:cs="Times New Roman"/>
          <w:szCs w:val="24"/>
        </w:rPr>
        <w:t xml:space="preserve">Import Gymnasium, TensorFlow, </w:t>
      </w:r>
      <w:proofErr w:type="spellStart"/>
      <w:r w:rsidRPr="00EC2F76">
        <w:rPr>
          <w:rFonts w:ascii="Times New Roman" w:hAnsi="Times New Roman" w:cs="Times New Roman"/>
          <w:szCs w:val="24"/>
        </w:rPr>
        <w:t>Keras</w:t>
      </w:r>
      <w:proofErr w:type="spellEnd"/>
      <w:r w:rsidRPr="00EC2F76">
        <w:rPr>
          <w:rFonts w:ascii="Times New Roman" w:hAnsi="Times New Roman" w:cs="Times New Roman"/>
          <w:szCs w:val="24"/>
        </w:rPr>
        <w:t xml:space="preserve">, and NumPy. </w:t>
      </w:r>
    </w:p>
    <w:p w14:paraId="5EFDCEAB" w14:textId="77777777" w:rsidR="00B75F98" w:rsidRPr="00EC2F76" w:rsidRDefault="00B75F98" w:rsidP="00B75F98">
      <w:pPr>
        <w:numPr>
          <w:ilvl w:val="0"/>
          <w:numId w:val="15"/>
        </w:numPr>
        <w:spacing w:line="312" w:lineRule="auto"/>
        <w:jc w:val="both"/>
        <w:rPr>
          <w:rFonts w:ascii="Times New Roman" w:hAnsi="Times New Roman" w:cs="Times New Roman"/>
          <w:szCs w:val="24"/>
        </w:rPr>
      </w:pPr>
      <w:r w:rsidRPr="00EC2F76">
        <w:rPr>
          <w:rFonts w:ascii="Times New Roman" w:hAnsi="Times New Roman" w:cs="Times New Roman"/>
          <w:szCs w:val="24"/>
        </w:rPr>
        <w:t xml:space="preserve">Create the CartPole-v1 environment. </w:t>
      </w:r>
    </w:p>
    <w:p w14:paraId="49EE634B" w14:textId="77777777" w:rsidR="00B75F98" w:rsidRPr="00EC2F76" w:rsidRDefault="00B75F98" w:rsidP="00B75F98">
      <w:pPr>
        <w:numPr>
          <w:ilvl w:val="0"/>
          <w:numId w:val="15"/>
        </w:numPr>
        <w:spacing w:line="312" w:lineRule="auto"/>
        <w:jc w:val="both"/>
        <w:rPr>
          <w:rFonts w:ascii="Times New Roman" w:hAnsi="Times New Roman" w:cs="Times New Roman"/>
          <w:szCs w:val="24"/>
        </w:rPr>
      </w:pPr>
      <w:r w:rsidRPr="00EC2F76">
        <w:rPr>
          <w:rFonts w:ascii="Times New Roman" w:hAnsi="Times New Roman" w:cs="Times New Roman"/>
          <w:szCs w:val="24"/>
        </w:rPr>
        <w:t xml:space="preserve">Build a neural network model. </w:t>
      </w:r>
    </w:p>
    <w:p w14:paraId="596400AC" w14:textId="77777777" w:rsidR="00B75F98" w:rsidRPr="00EC2F76" w:rsidRDefault="00B75F98" w:rsidP="00B75F98">
      <w:pPr>
        <w:numPr>
          <w:ilvl w:val="0"/>
          <w:numId w:val="15"/>
        </w:numPr>
        <w:spacing w:line="312" w:lineRule="auto"/>
        <w:jc w:val="both"/>
        <w:rPr>
          <w:rFonts w:ascii="Times New Roman" w:hAnsi="Times New Roman" w:cs="Times New Roman"/>
          <w:szCs w:val="24"/>
        </w:rPr>
      </w:pPr>
      <w:r w:rsidRPr="00EC2F76">
        <w:rPr>
          <w:rFonts w:ascii="Times New Roman" w:hAnsi="Times New Roman" w:cs="Times New Roman"/>
          <w:szCs w:val="24"/>
        </w:rPr>
        <w:t xml:space="preserve">Initialize the RL agent. </w:t>
      </w:r>
    </w:p>
    <w:p w14:paraId="6C7AAAD0" w14:textId="77777777" w:rsidR="00B75F98" w:rsidRPr="00EC2F76" w:rsidRDefault="00B75F98" w:rsidP="00B75F98">
      <w:pPr>
        <w:numPr>
          <w:ilvl w:val="0"/>
          <w:numId w:val="15"/>
        </w:numPr>
        <w:spacing w:line="312" w:lineRule="auto"/>
        <w:jc w:val="both"/>
        <w:rPr>
          <w:rFonts w:ascii="Times New Roman" w:hAnsi="Times New Roman" w:cs="Times New Roman"/>
          <w:szCs w:val="24"/>
        </w:rPr>
      </w:pPr>
      <w:r w:rsidRPr="00EC2F76">
        <w:rPr>
          <w:rFonts w:ascii="Times New Roman" w:hAnsi="Times New Roman" w:cs="Times New Roman"/>
          <w:szCs w:val="24"/>
        </w:rPr>
        <w:t xml:space="preserve">Execute multiple training episodes. </w:t>
      </w:r>
    </w:p>
    <w:p w14:paraId="38F7CFB8" w14:textId="77777777" w:rsidR="00B75F98" w:rsidRPr="00EC2F76" w:rsidRDefault="00B75F98" w:rsidP="00B75F98">
      <w:pPr>
        <w:numPr>
          <w:ilvl w:val="0"/>
          <w:numId w:val="15"/>
        </w:numPr>
        <w:spacing w:line="312" w:lineRule="auto"/>
        <w:jc w:val="both"/>
        <w:rPr>
          <w:rFonts w:ascii="Times New Roman" w:hAnsi="Times New Roman" w:cs="Times New Roman"/>
          <w:szCs w:val="24"/>
        </w:rPr>
      </w:pPr>
      <w:r w:rsidRPr="00EC2F76">
        <w:rPr>
          <w:rFonts w:ascii="Times New Roman" w:hAnsi="Times New Roman" w:cs="Times New Roman"/>
          <w:szCs w:val="24"/>
        </w:rPr>
        <w:t xml:space="preserve">Record the episode rewards. </w:t>
      </w:r>
    </w:p>
    <w:p w14:paraId="15E89DE3" w14:textId="77777777" w:rsidR="00B75F98" w:rsidRPr="00EC2F76" w:rsidRDefault="00B75F98" w:rsidP="00B75F98">
      <w:pPr>
        <w:numPr>
          <w:ilvl w:val="0"/>
          <w:numId w:val="15"/>
        </w:numPr>
        <w:spacing w:line="312" w:lineRule="auto"/>
        <w:jc w:val="both"/>
        <w:rPr>
          <w:rFonts w:ascii="Times New Roman" w:hAnsi="Times New Roman" w:cs="Times New Roman"/>
          <w:szCs w:val="24"/>
          <w:lang w:val="en-IN"/>
        </w:rPr>
      </w:pPr>
      <w:r w:rsidRPr="00EC2F76">
        <w:rPr>
          <w:rFonts w:ascii="Times New Roman" w:hAnsi="Times New Roman" w:cs="Times New Roman"/>
          <w:szCs w:val="24"/>
        </w:rPr>
        <w:t>Calculate the success rate and evaluate the learning performance.</w:t>
      </w:r>
    </w:p>
    <w:p w14:paraId="17FDD15A" w14:textId="77777777" w:rsidR="00B75F98" w:rsidRDefault="00B75F98" w:rsidP="00B75F98">
      <w:pPr>
        <w:spacing w:line="312" w:lineRule="auto"/>
        <w:jc w:val="both"/>
        <w:rPr>
          <w:rFonts w:ascii="Times New Roman" w:hAnsi="Times New Roman" w:cs="Times New Roman"/>
          <w:b/>
          <w:bCs/>
          <w:szCs w:val="24"/>
          <w:lang w:val="en-IN"/>
        </w:rPr>
      </w:pPr>
    </w:p>
    <w:p w14:paraId="0616D9B5" w14:textId="77777777" w:rsidR="00CA5B05" w:rsidRDefault="00CA5B05" w:rsidP="00B75F98">
      <w:pPr>
        <w:spacing w:line="312" w:lineRule="auto"/>
        <w:jc w:val="both"/>
        <w:rPr>
          <w:rFonts w:ascii="Times New Roman" w:hAnsi="Times New Roman" w:cs="Times New Roman"/>
          <w:b/>
          <w:bCs/>
          <w:szCs w:val="24"/>
          <w:lang w:val="en-IN"/>
        </w:rPr>
      </w:pPr>
    </w:p>
    <w:p w14:paraId="711B590C" w14:textId="77777777" w:rsidR="00CA5B05" w:rsidRDefault="00CA5B05" w:rsidP="00B75F98">
      <w:pPr>
        <w:spacing w:line="312" w:lineRule="auto"/>
        <w:jc w:val="both"/>
        <w:rPr>
          <w:rFonts w:ascii="Times New Roman" w:hAnsi="Times New Roman" w:cs="Times New Roman"/>
          <w:b/>
          <w:bCs/>
          <w:szCs w:val="24"/>
          <w:lang w:val="en-IN"/>
        </w:rPr>
      </w:pPr>
    </w:p>
    <w:p w14:paraId="0803E28C" w14:textId="77777777" w:rsidR="00CA5B05" w:rsidRPr="00B75F98" w:rsidRDefault="00CA5B05" w:rsidP="00B75F98">
      <w:pPr>
        <w:spacing w:line="312" w:lineRule="auto"/>
        <w:jc w:val="both"/>
        <w:rPr>
          <w:rFonts w:ascii="Times New Roman" w:hAnsi="Times New Roman" w:cs="Times New Roman"/>
          <w:b/>
          <w:bCs/>
          <w:szCs w:val="24"/>
          <w:lang w:val="en-IN"/>
        </w:rPr>
      </w:pPr>
    </w:p>
    <w:p w14:paraId="7F5532E6" w14:textId="77777777" w:rsidR="00B75F98" w:rsidRPr="00B75F98" w:rsidRDefault="00B75F98" w:rsidP="00B75F98">
      <w:pPr>
        <w:spacing w:line="312" w:lineRule="auto"/>
        <w:jc w:val="both"/>
        <w:rPr>
          <w:rFonts w:ascii="Times New Roman" w:hAnsi="Times New Roman" w:cs="Times New Roman"/>
          <w:b/>
          <w:bCs/>
          <w:szCs w:val="24"/>
          <w:lang w:val="en-IN"/>
        </w:rPr>
      </w:pPr>
      <w:proofErr w:type="gramStart"/>
      <w:r w:rsidRPr="00B75F98">
        <w:rPr>
          <w:rFonts w:ascii="Times New Roman" w:hAnsi="Times New Roman" w:cs="Times New Roman"/>
          <w:b/>
          <w:bCs/>
          <w:szCs w:val="24"/>
          <w:lang w:val="en-IN"/>
        </w:rPr>
        <w:t>Output :</w:t>
      </w:r>
      <w:proofErr w:type="gramEnd"/>
    </w:p>
    <w:p w14:paraId="028E8D28" w14:textId="72636D22" w:rsidR="00B75F98" w:rsidRPr="00B75F98" w:rsidRDefault="00B75F98" w:rsidP="00B75F98">
      <w:pPr>
        <w:spacing w:line="312" w:lineRule="auto"/>
        <w:jc w:val="both"/>
        <w:rPr>
          <w:rFonts w:ascii="Times New Roman" w:hAnsi="Times New Roman" w:cs="Times New Roman"/>
          <w:b/>
          <w:bCs/>
          <w:szCs w:val="24"/>
          <w:lang w:val="en-IN"/>
        </w:rPr>
      </w:pPr>
      <w:r w:rsidRPr="00B75F98">
        <w:rPr>
          <w:rFonts w:ascii="Times New Roman" w:hAnsi="Times New Roman" w:cs="Times New Roman"/>
          <w:b/>
          <w:bCs/>
          <w:noProof/>
          <w:szCs w:val="24"/>
        </w:rPr>
        <w:lastRenderedPageBreak/>
        <w:drawing>
          <wp:inline distT="0" distB="0" distL="0" distR="0" wp14:anchorId="1F6C7EB0" wp14:editId="591AC0CD">
            <wp:extent cx="5135880" cy="6888480"/>
            <wp:effectExtent l="0" t="0" r="7620" b="7620"/>
            <wp:docPr id="13657950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35880" cy="6888480"/>
                    </a:xfrm>
                    <a:prstGeom prst="rect">
                      <a:avLst/>
                    </a:prstGeom>
                    <a:noFill/>
                    <a:ln>
                      <a:noFill/>
                    </a:ln>
                  </pic:spPr>
                </pic:pic>
              </a:graphicData>
            </a:graphic>
          </wp:inline>
        </w:drawing>
      </w:r>
    </w:p>
    <w:p w14:paraId="31C9E4B7" w14:textId="77777777" w:rsidR="00B75F98" w:rsidRPr="00B75F98" w:rsidRDefault="00B75F98" w:rsidP="00B75F98">
      <w:pPr>
        <w:spacing w:line="312" w:lineRule="auto"/>
        <w:jc w:val="both"/>
        <w:rPr>
          <w:rFonts w:ascii="Times New Roman" w:hAnsi="Times New Roman" w:cs="Times New Roman"/>
          <w:b/>
          <w:bCs/>
          <w:szCs w:val="24"/>
          <w:lang w:val="en-IN"/>
        </w:rPr>
      </w:pPr>
      <w:r w:rsidRPr="00B75F98">
        <w:rPr>
          <w:rFonts w:ascii="Times New Roman" w:hAnsi="Times New Roman" w:cs="Times New Roman"/>
          <w:b/>
          <w:bCs/>
          <w:szCs w:val="24"/>
          <w:lang w:val="en-IN"/>
        </w:rPr>
        <w:t>Result:</w:t>
      </w:r>
    </w:p>
    <w:p w14:paraId="29580844" w14:textId="77777777" w:rsidR="00B75F98" w:rsidRPr="00EC2F76" w:rsidRDefault="00B75F98" w:rsidP="00B75F98">
      <w:pPr>
        <w:spacing w:line="312" w:lineRule="auto"/>
        <w:jc w:val="both"/>
        <w:rPr>
          <w:rFonts w:ascii="Times New Roman" w:hAnsi="Times New Roman" w:cs="Times New Roman"/>
          <w:szCs w:val="24"/>
          <w:lang w:val="en-IN"/>
        </w:rPr>
      </w:pPr>
      <w:r w:rsidRPr="00EC2F76">
        <w:rPr>
          <w:rFonts w:ascii="Times New Roman" w:hAnsi="Times New Roman" w:cs="Times New Roman"/>
          <w:szCs w:val="24"/>
        </w:rPr>
        <w:t xml:space="preserve">A basic Reinforcement Learning agent was successfully developed for the </w:t>
      </w:r>
      <w:proofErr w:type="spellStart"/>
      <w:r w:rsidRPr="00EC2F76">
        <w:rPr>
          <w:rFonts w:ascii="Times New Roman" w:hAnsi="Times New Roman" w:cs="Times New Roman"/>
          <w:szCs w:val="24"/>
        </w:rPr>
        <w:t>CartPole</w:t>
      </w:r>
      <w:proofErr w:type="spellEnd"/>
      <w:r w:rsidRPr="00EC2F76">
        <w:rPr>
          <w:rFonts w:ascii="Times New Roman" w:hAnsi="Times New Roman" w:cs="Times New Roman"/>
          <w:szCs w:val="24"/>
        </w:rPr>
        <w:t xml:space="preserve"> environment. The agent interacted with the environment, collected episode rewards, and its performance was evaluated using the success rate and reward obtained.</w:t>
      </w:r>
    </w:p>
    <w:p w14:paraId="3141E3A2" w14:textId="77777777" w:rsidR="00B75F98" w:rsidRPr="00EC2F76" w:rsidRDefault="00B75F98" w:rsidP="00B75F98">
      <w:pPr>
        <w:spacing w:line="312" w:lineRule="auto"/>
        <w:jc w:val="both"/>
        <w:rPr>
          <w:rFonts w:ascii="Times New Roman" w:hAnsi="Times New Roman" w:cs="Times New Roman"/>
          <w:szCs w:val="24"/>
          <w:lang w:val="en-IN"/>
        </w:rPr>
      </w:pPr>
    </w:p>
    <w:p w14:paraId="2304EFBF" w14:textId="77777777" w:rsidR="009C2D95" w:rsidRPr="00E1666E" w:rsidRDefault="009C2D95" w:rsidP="00B87C37">
      <w:pPr>
        <w:spacing w:line="312" w:lineRule="auto"/>
        <w:jc w:val="both"/>
        <w:rPr>
          <w:rFonts w:ascii="Times New Roman" w:hAnsi="Times New Roman" w:cs="Times New Roman"/>
          <w:b/>
          <w:bCs/>
          <w:szCs w:val="24"/>
          <w:lang w:val="en-IN"/>
        </w:rPr>
      </w:pPr>
    </w:p>
    <w:p w14:paraId="4C29C2F1" w14:textId="77777777" w:rsidR="00184BE4" w:rsidRDefault="00184BE4" w:rsidP="00B87C37">
      <w:pPr>
        <w:spacing w:line="312" w:lineRule="auto"/>
        <w:jc w:val="both"/>
        <w:rPr>
          <w:rFonts w:ascii="Times New Roman" w:hAnsi="Times New Roman" w:cs="Times New Roman"/>
          <w:szCs w:val="24"/>
          <w:lang w:val="en-IN"/>
        </w:rPr>
      </w:pPr>
    </w:p>
    <w:p w14:paraId="27A5692C" w14:textId="77777777" w:rsidR="00B87C37" w:rsidRPr="00B87C37" w:rsidRDefault="00B87C37" w:rsidP="00B87C37">
      <w:pPr>
        <w:spacing w:line="312" w:lineRule="auto"/>
        <w:jc w:val="both"/>
        <w:rPr>
          <w:rFonts w:ascii="Times New Roman" w:hAnsi="Times New Roman" w:cs="Times New Roman"/>
          <w:szCs w:val="24"/>
          <w:lang w:val="en-IN"/>
        </w:rPr>
      </w:pPr>
    </w:p>
    <w:p w14:paraId="25909AD9" w14:textId="77777777" w:rsidR="00E26B1B" w:rsidRPr="00A74B4B" w:rsidRDefault="00E26B1B" w:rsidP="004A7C4D">
      <w:pPr>
        <w:spacing w:line="312" w:lineRule="auto"/>
        <w:jc w:val="both"/>
        <w:rPr>
          <w:rFonts w:ascii="Times New Roman" w:hAnsi="Times New Roman" w:cs="Times New Roman"/>
          <w:b/>
          <w:bCs/>
          <w:szCs w:val="24"/>
          <w:lang w:val="en-IN"/>
        </w:rPr>
      </w:pPr>
    </w:p>
    <w:p w14:paraId="45D895C7" w14:textId="77777777" w:rsidR="008753D2" w:rsidRPr="008753D2" w:rsidRDefault="008753D2" w:rsidP="004A7C4D">
      <w:pPr>
        <w:spacing w:line="312" w:lineRule="auto"/>
        <w:jc w:val="both"/>
        <w:rPr>
          <w:rFonts w:ascii="Times New Roman" w:hAnsi="Times New Roman" w:cs="Times New Roman"/>
          <w:szCs w:val="24"/>
          <w:lang w:val="en-IN"/>
        </w:rPr>
      </w:pPr>
    </w:p>
    <w:sectPr w:rsidR="008753D2" w:rsidRPr="008753D2">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1B813C5"/>
    <w:multiLevelType w:val="hybridMultilevel"/>
    <w:tmpl w:val="67B4C3A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34AA28BF"/>
    <w:multiLevelType w:val="hybridMultilevel"/>
    <w:tmpl w:val="C358A9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3F8B68E0"/>
    <w:multiLevelType w:val="hybridMultilevel"/>
    <w:tmpl w:val="6E1C80D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701A59B2"/>
    <w:multiLevelType w:val="hybridMultilevel"/>
    <w:tmpl w:val="BA4C83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79464B15"/>
    <w:multiLevelType w:val="hybridMultilevel"/>
    <w:tmpl w:val="63A0805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37961904">
    <w:abstractNumId w:val="9"/>
  </w:num>
  <w:num w:numId="2" w16cid:durableId="652876159">
    <w:abstractNumId w:val="7"/>
  </w:num>
  <w:num w:numId="3" w16cid:durableId="421613096">
    <w:abstractNumId w:val="6"/>
  </w:num>
  <w:num w:numId="4" w16cid:durableId="1867594119">
    <w:abstractNumId w:val="5"/>
  </w:num>
  <w:num w:numId="5" w16cid:durableId="123816371">
    <w:abstractNumId w:val="4"/>
  </w:num>
  <w:num w:numId="6" w16cid:durableId="1421754485">
    <w:abstractNumId w:val="8"/>
  </w:num>
  <w:num w:numId="7" w16cid:durableId="1209143303">
    <w:abstractNumId w:val="3"/>
  </w:num>
  <w:num w:numId="8" w16cid:durableId="1614899202">
    <w:abstractNumId w:val="2"/>
  </w:num>
  <w:num w:numId="9" w16cid:durableId="287779860">
    <w:abstractNumId w:val="1"/>
  </w:num>
  <w:num w:numId="10" w16cid:durableId="1285230809">
    <w:abstractNumId w:val="0"/>
  </w:num>
  <w:num w:numId="11" w16cid:durableId="3548181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9398819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4787115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3878899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4185621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05C"/>
    <w:rsid w:val="00020396"/>
    <w:rsid w:val="00050A31"/>
    <w:rsid w:val="000716D2"/>
    <w:rsid w:val="00071AAB"/>
    <w:rsid w:val="00072ECE"/>
    <w:rsid w:val="0009194A"/>
    <w:rsid w:val="000B76C4"/>
    <w:rsid w:val="000C2366"/>
    <w:rsid w:val="000C5610"/>
    <w:rsid w:val="000E6552"/>
    <w:rsid w:val="000F3A4F"/>
    <w:rsid w:val="000F59AC"/>
    <w:rsid w:val="00121A6B"/>
    <w:rsid w:val="0012537D"/>
    <w:rsid w:val="001364FE"/>
    <w:rsid w:val="001368DD"/>
    <w:rsid w:val="00145C21"/>
    <w:rsid w:val="00147DB3"/>
    <w:rsid w:val="001518A5"/>
    <w:rsid w:val="00170095"/>
    <w:rsid w:val="00170E4F"/>
    <w:rsid w:val="001743F4"/>
    <w:rsid w:val="00184BE4"/>
    <w:rsid w:val="00187C33"/>
    <w:rsid w:val="001936B7"/>
    <w:rsid w:val="00196AB1"/>
    <w:rsid w:val="00201333"/>
    <w:rsid w:val="00201748"/>
    <w:rsid w:val="002068F4"/>
    <w:rsid w:val="00210FA7"/>
    <w:rsid w:val="00216417"/>
    <w:rsid w:val="00264AB4"/>
    <w:rsid w:val="0026631D"/>
    <w:rsid w:val="00286FA8"/>
    <w:rsid w:val="002C2F53"/>
    <w:rsid w:val="003233DD"/>
    <w:rsid w:val="0033518C"/>
    <w:rsid w:val="003437C2"/>
    <w:rsid w:val="0035578C"/>
    <w:rsid w:val="00377186"/>
    <w:rsid w:val="003A1C03"/>
    <w:rsid w:val="003A59C9"/>
    <w:rsid w:val="00414627"/>
    <w:rsid w:val="00425D63"/>
    <w:rsid w:val="00436461"/>
    <w:rsid w:val="004643D8"/>
    <w:rsid w:val="00497C24"/>
    <w:rsid w:val="004A7C4D"/>
    <w:rsid w:val="004C7BA5"/>
    <w:rsid w:val="004E7628"/>
    <w:rsid w:val="004F48F2"/>
    <w:rsid w:val="005149B1"/>
    <w:rsid w:val="00560697"/>
    <w:rsid w:val="005647F2"/>
    <w:rsid w:val="00564E5C"/>
    <w:rsid w:val="005662D1"/>
    <w:rsid w:val="00573A09"/>
    <w:rsid w:val="005A4526"/>
    <w:rsid w:val="005B429B"/>
    <w:rsid w:val="005C1B16"/>
    <w:rsid w:val="005E1AD2"/>
    <w:rsid w:val="005E53D0"/>
    <w:rsid w:val="006002EB"/>
    <w:rsid w:val="006128EF"/>
    <w:rsid w:val="006132B0"/>
    <w:rsid w:val="006264B4"/>
    <w:rsid w:val="00643033"/>
    <w:rsid w:val="00644CC3"/>
    <w:rsid w:val="00661468"/>
    <w:rsid w:val="006649F0"/>
    <w:rsid w:val="0067245D"/>
    <w:rsid w:val="0068470E"/>
    <w:rsid w:val="00695DCD"/>
    <w:rsid w:val="006A05CC"/>
    <w:rsid w:val="006A35A7"/>
    <w:rsid w:val="006E37CA"/>
    <w:rsid w:val="00712A9D"/>
    <w:rsid w:val="007152D7"/>
    <w:rsid w:val="00746C14"/>
    <w:rsid w:val="00774382"/>
    <w:rsid w:val="007B399E"/>
    <w:rsid w:val="007C2C59"/>
    <w:rsid w:val="00801F23"/>
    <w:rsid w:val="008167EC"/>
    <w:rsid w:val="00837632"/>
    <w:rsid w:val="0085640F"/>
    <w:rsid w:val="008567AA"/>
    <w:rsid w:val="008753D2"/>
    <w:rsid w:val="00892712"/>
    <w:rsid w:val="008A680A"/>
    <w:rsid w:val="008B0BB0"/>
    <w:rsid w:val="008B7D6B"/>
    <w:rsid w:val="008E61DA"/>
    <w:rsid w:val="008E6C4B"/>
    <w:rsid w:val="008F18C0"/>
    <w:rsid w:val="008F3C99"/>
    <w:rsid w:val="00907648"/>
    <w:rsid w:val="00930FDE"/>
    <w:rsid w:val="00984C93"/>
    <w:rsid w:val="00987CE1"/>
    <w:rsid w:val="009905CE"/>
    <w:rsid w:val="0099405C"/>
    <w:rsid w:val="009C2D95"/>
    <w:rsid w:val="009C600F"/>
    <w:rsid w:val="009D3723"/>
    <w:rsid w:val="009E04F2"/>
    <w:rsid w:val="00A03B7B"/>
    <w:rsid w:val="00A200C9"/>
    <w:rsid w:val="00A250D5"/>
    <w:rsid w:val="00A32F56"/>
    <w:rsid w:val="00A36028"/>
    <w:rsid w:val="00A74B4B"/>
    <w:rsid w:val="00A775BE"/>
    <w:rsid w:val="00A91424"/>
    <w:rsid w:val="00AA2C77"/>
    <w:rsid w:val="00AA6849"/>
    <w:rsid w:val="00AC3FB9"/>
    <w:rsid w:val="00AC702A"/>
    <w:rsid w:val="00AD226F"/>
    <w:rsid w:val="00B110BF"/>
    <w:rsid w:val="00B13A52"/>
    <w:rsid w:val="00B24CF4"/>
    <w:rsid w:val="00B26993"/>
    <w:rsid w:val="00B4570C"/>
    <w:rsid w:val="00B508BB"/>
    <w:rsid w:val="00B5208C"/>
    <w:rsid w:val="00B74876"/>
    <w:rsid w:val="00B75F98"/>
    <w:rsid w:val="00B81DA3"/>
    <w:rsid w:val="00B87C37"/>
    <w:rsid w:val="00BB7C2B"/>
    <w:rsid w:val="00BC1664"/>
    <w:rsid w:val="00BC2546"/>
    <w:rsid w:val="00C05085"/>
    <w:rsid w:val="00C1593D"/>
    <w:rsid w:val="00C56C7E"/>
    <w:rsid w:val="00C776A4"/>
    <w:rsid w:val="00CA2C6C"/>
    <w:rsid w:val="00CA5B05"/>
    <w:rsid w:val="00CC0600"/>
    <w:rsid w:val="00CC78AC"/>
    <w:rsid w:val="00CD1699"/>
    <w:rsid w:val="00CF7953"/>
    <w:rsid w:val="00D07232"/>
    <w:rsid w:val="00D10245"/>
    <w:rsid w:val="00D21BDD"/>
    <w:rsid w:val="00D2232C"/>
    <w:rsid w:val="00D56CC6"/>
    <w:rsid w:val="00D651AB"/>
    <w:rsid w:val="00D65F07"/>
    <w:rsid w:val="00D92BB7"/>
    <w:rsid w:val="00DC76D2"/>
    <w:rsid w:val="00DD30ED"/>
    <w:rsid w:val="00E1666E"/>
    <w:rsid w:val="00E26B1B"/>
    <w:rsid w:val="00E35372"/>
    <w:rsid w:val="00E35D07"/>
    <w:rsid w:val="00E64C21"/>
    <w:rsid w:val="00E91536"/>
    <w:rsid w:val="00EC24C6"/>
    <w:rsid w:val="00EC2F76"/>
    <w:rsid w:val="00EF2933"/>
    <w:rsid w:val="00F05146"/>
    <w:rsid w:val="00F1115D"/>
    <w:rsid w:val="00F15B72"/>
    <w:rsid w:val="00F3513C"/>
    <w:rsid w:val="00F465C5"/>
    <w:rsid w:val="00F50570"/>
    <w:rsid w:val="00F5180D"/>
    <w:rsid w:val="00F51B21"/>
    <w:rsid w:val="00F51D87"/>
    <w:rsid w:val="00F8455C"/>
    <w:rsid w:val="00FB2E0A"/>
    <w:rsid w:val="00FD04DC"/>
    <w:rsid w:val="00FF2BA1"/>
    <w:rsid w:val="185860A2"/>
    <w:rsid w:val="25C03A79"/>
    <w:rsid w:val="37971B2D"/>
    <w:rsid w:val="4D5A42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08CE63"/>
  <w15:docId w15:val="{C66A6955-CDC9-4E2F-AE3B-A7D6C0FD9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8" w:qFormat="1"/>
    <w:lsdException w:name="index 9" w:qFormat="1"/>
    <w:lsdException w:name="toc 1" w:qFormat="1"/>
    <w:lsdException w:name="toc 2" w:qFormat="1"/>
    <w:lsdException w:name="toc 5" w:qFormat="1"/>
    <w:lsdException w:name="toc 6" w:qFormat="1"/>
    <w:lsdException w:name="toc 9" w:qFormat="1"/>
    <w:lsdException w:name="annotation text" w:qFormat="1"/>
    <w:lsdException w:name="caption" w:semiHidden="1" w:unhideWhenUsed="1" w:qFormat="1"/>
    <w:lsdException w:name="endnote reference" w:qFormat="1"/>
    <w:lsdException w:name="endnote text" w:qFormat="1"/>
    <w:lsdException w:name="toa heading" w:qFormat="1"/>
    <w:lsdException w:name="Title" w:qFormat="1"/>
    <w:lsdException w:name="Default Paragraph Font" w:semiHidden="1" w:qFormat="1"/>
    <w:lsdException w:name="Body Text" w:qFormat="1"/>
    <w:lsdException w:name="Body Text Indent" w:qFormat="1"/>
    <w:lsdException w:name="Subtitle" w:qFormat="1"/>
    <w:lsdException w:name="Body Text First Indent" w:qFormat="1"/>
    <w:lsdException w:name="Body Text First Indent 2" w:qFormat="1"/>
    <w:lsdException w:name="Body Text 2" w:qFormat="1"/>
    <w:lsdException w:name="Body Text 3" w:qFormat="1"/>
    <w:lsdException w:name="Body Text Indent 3" w:qFormat="1"/>
    <w:lsdException w:name="Block Text" w:qFormat="1"/>
    <w:lsdException w:name="Strong" w:qFormat="1"/>
    <w:lsdException w:name="Emphasis" w:qFormat="1"/>
    <w:lsdException w:name="Document Map" w:qFormat="1"/>
    <w:lsdException w:name="E-mail Signature" w:qFormat="1"/>
    <w:lsdException w:name="HTML Top of Form" w:semiHidden="1" w:uiPriority="99" w:unhideWhenUsed="1"/>
    <w:lsdException w:name="HTML Bottom of Form" w:semiHidden="1" w:uiPriority="99" w:unhideWhenUsed="1"/>
    <w:lsdException w:name="Normal Table" w:semiHidden="1"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qFormat="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qFormat="1"/>
    <w:lsdException w:name="Light List" w:uiPriority="61" w:qFormat="1"/>
    <w:lsdException w:name="Light Grid" w:uiPriority="62"/>
    <w:lsdException w:name="Medium Shading 1" w:uiPriority="63" w:qFormat="1"/>
    <w:lsdException w:name="Medium Shading 2" w:uiPriority="64" w:qFormat="1"/>
    <w:lsdException w:name="Medium List 1" w:uiPriority="65"/>
    <w:lsdException w:name="Medium List 2" w:uiPriority="66" w:qFormat="1"/>
    <w:lsdException w:name="Medium Grid 1" w:uiPriority="67" w:qFormat="1"/>
    <w:lsdException w:name="Medium Grid 2" w:uiPriority="68" w:qFormat="1"/>
    <w:lsdException w:name="Medium Grid 3" w:uiPriority="69"/>
    <w:lsdException w:name="Dark List" w:uiPriority="70"/>
    <w:lsdException w:name="Colorful Shading" w:uiPriority="71"/>
    <w:lsdException w:name="Colorful List" w:uiPriority="72" w:qFormat="1"/>
    <w:lsdException w:name="Colorful Grid" w:uiPriority="73"/>
    <w:lsdException w:name="Light Shading Accent 1" w:uiPriority="60"/>
    <w:lsdException w:name="Light List Accent 1" w:uiPriority="61" w:qFormat="1"/>
    <w:lsdException w:name="Light Grid Accent 1" w:uiPriority="62"/>
    <w:lsdException w:name="Medium Shading 1 Accent 1" w:uiPriority="63" w:qFormat="1"/>
    <w:lsdException w:name="Medium Shading 2 Accent 1" w:uiPriority="64" w:qFormat="1"/>
    <w:lsdException w:name="Medium List 1 Accent 1" w:uiPriority="65" w:qFormat="1"/>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qFormat="1"/>
    <w:lsdException w:name="Medium Grid 1 Accent 1" w:uiPriority="67"/>
    <w:lsdException w:name="Medium Grid 2 Accent 1" w:uiPriority="68"/>
    <w:lsdException w:name="Medium Grid 3 Accent 1" w:uiPriority="69" w:qFormat="1"/>
    <w:lsdException w:name="Dark List Accent 1" w:uiPriority="70" w:qFormat="1"/>
    <w:lsdException w:name="Colorful Shading Accent 1" w:uiPriority="71"/>
    <w:lsdException w:name="Colorful List Accent 1" w:uiPriority="72" w:qFormat="1"/>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qFormat="1"/>
    <w:lsdException w:name="Medium Shading 2 Accent 2" w:uiPriority="64" w:qFormat="1"/>
    <w:lsdException w:name="Medium List 1 Accent 2" w:uiPriority="65"/>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lsdException w:name="Colorful Shading Accent 2" w:uiPriority="71" w:qFormat="1"/>
    <w:lsdException w:name="Colorful List Accent 2" w:uiPriority="72"/>
    <w:lsdException w:name="Colorful Grid Accent 2" w:uiPriority="73" w:qFormat="1"/>
    <w:lsdException w:name="Light Shading Accent 3" w:uiPriority="60"/>
    <w:lsdException w:name="Light List Accent 3" w:uiPriority="61"/>
    <w:lsdException w:name="Light Grid Accent 3" w:uiPriority="62" w:qFormat="1"/>
    <w:lsdException w:name="Medium Shading 1 Accent 3" w:uiPriority="63" w:qFormat="1"/>
    <w:lsdException w:name="Medium Shading 2 Accent 3" w:uiPriority="64" w:qFormat="1"/>
    <w:lsdException w:name="Medium List 1 Accent 3" w:uiPriority="65"/>
    <w:lsdException w:name="Medium List 2 Accent 3" w:uiPriority="66" w:qFormat="1"/>
    <w:lsdException w:name="Medium Grid 1 Accent 3" w:uiPriority="67" w:qFormat="1"/>
    <w:lsdException w:name="Medium Grid 2 Accent 3" w:uiPriority="68" w:qFormat="1"/>
    <w:lsdException w:name="Medium Grid 3 Accent 3" w:uiPriority="69"/>
    <w:lsdException w:name="Dark List Accent 3" w:uiPriority="70"/>
    <w:lsdException w:name="Colorful Shading Accent 3" w:uiPriority="71" w:qFormat="1"/>
    <w:lsdException w:name="Colorful List Accent 3" w:uiPriority="72" w:qFormat="1"/>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qFormat="1"/>
    <w:lsdException w:name="Colorful Shading Accent 4" w:uiPriority="71"/>
    <w:lsdException w:name="Colorful List Accent 4" w:uiPriority="72"/>
    <w:lsdException w:name="Colorful Grid Accent 4" w:uiPriority="73" w:qFormat="1"/>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qFormat="1"/>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qFormat="1"/>
    <w:lsdException w:name="Colorful List Accent 5" w:uiPriority="72" w:qFormat="1"/>
    <w:lsdException w:name="Colorful Grid Accent 5" w:uiPriority="73" w:qFormat="1"/>
    <w:lsdException w:name="Light Shading Accent 6" w:uiPriority="60"/>
    <w:lsdException w:name="Light List Accent 6" w:uiPriority="61"/>
    <w:lsdException w:name="Light Grid Accent 6" w:uiPriority="62" w:qFormat="1"/>
    <w:lsdException w:name="Medium Shading 1 Accent 6" w:uiPriority="63" w:qFormat="1"/>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qFormat="1"/>
    <w:lsdException w:name="Dark List Accent 6" w:uiPriority="70"/>
    <w:lsdException w:name="Colorful Shading Accent 6" w:uiPriority="7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E37CA"/>
    <w:rPr>
      <w:rFonts w:asciiTheme="minorHAnsi" w:eastAsiaTheme="minorEastAsia" w:hAnsiTheme="minorHAnsi" w:cstheme="minorBidi"/>
      <w:sz w:val="24"/>
      <w:szCs w:val="26"/>
      <w:lang w:val="en-US"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next w:val="Normal"/>
    <w:link w:val="Heading2Char"/>
    <w:semiHidden/>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Cs w:val="24"/>
    </w:rPr>
  </w:style>
  <w:style w:type="paragraph" w:styleId="Heading7">
    <w:name w:val="heading 7"/>
    <w:basedOn w:val="Normal"/>
    <w:next w:val="Normal"/>
    <w:semiHidden/>
    <w:unhideWhenUsed/>
    <w:qFormat/>
    <w:pPr>
      <w:keepNext/>
      <w:keepLines/>
      <w:spacing w:before="240" w:after="64" w:line="320" w:lineRule="auto"/>
      <w:outlineLvl w:val="6"/>
    </w:pPr>
    <w:rPr>
      <w:b/>
      <w:bCs/>
      <w:szCs w:val="24"/>
    </w:rPr>
  </w:style>
  <w:style w:type="paragraph" w:styleId="Heading8">
    <w:name w:val="heading 8"/>
    <w:basedOn w:val="Normal"/>
    <w:next w:val="Normal"/>
    <w:semiHidden/>
    <w:unhideWhenUsed/>
    <w:qFormat/>
    <w:pPr>
      <w:keepNext/>
      <w:keepLines/>
      <w:spacing w:before="240" w:after="64" w:line="320" w:lineRule="auto"/>
      <w:outlineLvl w:val="7"/>
    </w:pPr>
    <w:rPr>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qFormat/>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qFormat/>
    <w:pPr>
      <w:spacing w:after="120"/>
      <w:ind w:leftChars="200" w:left="420"/>
    </w:pPr>
  </w:style>
  <w:style w:type="paragraph" w:styleId="BodyTextFirstIndent2">
    <w:name w:val="Body Text First Indent 2"/>
    <w:basedOn w:val="BodyTextIndent"/>
    <w:qForma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qFormat/>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qFormat/>
  </w:style>
  <w:style w:type="paragraph" w:styleId="CommentSubject">
    <w:name w:val="annotation subject"/>
    <w:basedOn w:val="CommentText"/>
    <w:next w:val="CommentText"/>
    <w:qFormat/>
    <w:rPr>
      <w:b/>
      <w:bCs/>
    </w:rPr>
  </w:style>
  <w:style w:type="paragraph" w:styleId="Date">
    <w:name w:val="Date"/>
    <w:basedOn w:val="Normal"/>
    <w:next w:val="Normal"/>
    <w:pPr>
      <w:ind w:leftChars="2500" w:left="100"/>
    </w:pPr>
  </w:style>
  <w:style w:type="paragraph" w:styleId="DocumentMap">
    <w:name w:val="Document Map"/>
    <w:basedOn w:val="Normal"/>
    <w:qFormat/>
    <w:pPr>
      <w:shd w:val="clear" w:color="auto" w:fill="000080"/>
    </w:pPr>
  </w:style>
  <w:style w:type="paragraph" w:styleId="E-mailSignature">
    <w:name w:val="E-mail Signature"/>
    <w:basedOn w:val="Normal"/>
    <w:qFormat/>
  </w:style>
  <w:style w:type="character" w:styleId="Emphasis">
    <w:name w:val="Emphasis"/>
    <w:basedOn w:val="DefaultParagraphFont"/>
    <w:qFormat/>
    <w:rPr>
      <w:i/>
      <w:iCs/>
    </w:rPr>
  </w:style>
  <w:style w:type="character" w:styleId="EndnoteReference">
    <w:name w:val="endnote reference"/>
    <w:basedOn w:val="DefaultParagraphFont"/>
    <w:qFormat/>
    <w:rPr>
      <w:vertAlign w:val="superscript"/>
    </w:rPr>
  </w:style>
  <w:style w:type="paragraph" w:styleId="EndnoteText">
    <w:name w:val="endnote text"/>
    <w:basedOn w:val="Normal"/>
    <w:qFormat/>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link w:val="HTMLPreformattedChar"/>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character" w:styleId="HTMLSample">
    <w:name w:val="HTML Sample"/>
    <w:basedOn w:val="DefaultParagraphFont"/>
    <w:rPr>
      <w:rFonts w:ascii="Courier New" w:hAnsi="Courier New" w:cs="Courier New"/>
    </w:rPr>
  </w:style>
  <w:style w:type="character" w:styleId="HTMLTypewriter">
    <w:name w:val="HTML Typewriter"/>
    <w:basedOn w:val="DefaultParagraphFont"/>
    <w:rPr>
      <w:rFonts w:ascii="Courier New" w:hAnsi="Courier New" w:cs="Courier New"/>
      <w:sz w:val="20"/>
      <w:szCs w:val="20"/>
    </w:rPr>
  </w:style>
  <w:style w:type="character" w:styleId="HTMLVariable">
    <w:name w:val="HTML Variable"/>
    <w:basedOn w:val="DefaultParagraphFont"/>
    <w:rPr>
      <w:i/>
      <w:iCs/>
    </w:rPr>
  </w:style>
  <w:style w:type="character" w:styleId="Hyperlink">
    <w:name w:val="Hyperlink"/>
    <w:basedOn w:val="DefaultParagraphFont"/>
    <w:rPr>
      <w:color w:val="0000FF"/>
      <w:u w:val="single"/>
    </w:rPr>
  </w:style>
  <w:style w:type="paragraph" w:styleId="Index1">
    <w:name w:val="index 1"/>
    <w:basedOn w:val="Normal"/>
    <w:next w:val="Normal"/>
  </w:style>
  <w:style w:type="paragraph" w:styleId="Index2">
    <w:name w:val="index 2"/>
    <w:basedOn w:val="Normal"/>
    <w:next w:val="Normal"/>
    <w:pPr>
      <w:ind w:leftChars="200" w:left="200"/>
    </w:pPr>
  </w:style>
  <w:style w:type="paragraph" w:styleId="Index3">
    <w:name w:val="index 3"/>
    <w:basedOn w:val="Normal"/>
    <w:next w:val="Normal"/>
    <w:pPr>
      <w:ind w:leftChars="400" w:left="400"/>
    </w:pPr>
  </w:style>
  <w:style w:type="paragraph" w:styleId="Index4">
    <w:name w:val="index 4"/>
    <w:basedOn w:val="Normal"/>
    <w:next w:val="Normal"/>
    <w:pPr>
      <w:ind w:leftChars="600" w:left="600"/>
    </w:pPr>
  </w:style>
  <w:style w:type="paragraph" w:styleId="Index5">
    <w:name w:val="index 5"/>
    <w:basedOn w:val="Normal"/>
    <w:next w:val="Normal"/>
    <w:pPr>
      <w:ind w:leftChars="800" w:left="800"/>
    </w:pPr>
  </w:style>
  <w:style w:type="paragraph" w:styleId="Index6">
    <w:name w:val="index 6"/>
    <w:basedOn w:val="Normal"/>
    <w:next w:val="Normal"/>
    <w:pPr>
      <w:ind w:leftChars="1000" w:left="1000"/>
    </w:pPr>
  </w:style>
  <w:style w:type="paragraph" w:styleId="Index7">
    <w:name w:val="index 7"/>
    <w:basedOn w:val="Normal"/>
    <w:next w:val="Normal"/>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rPr>
      <w:rFonts w:ascii="Arial" w:hAnsi="Arial" w:cs="Arial"/>
      <w:b/>
      <w:bCs/>
    </w:rPr>
  </w:style>
  <w:style w:type="character" w:styleId="LineNumber">
    <w:name w:val="line number"/>
    <w:basedOn w:val="DefaultParagraphFont"/>
  </w:style>
  <w:style w:type="paragraph" w:styleId="List">
    <w:name w:val="List"/>
    <w:basedOn w:val="Normal"/>
    <w:pPr>
      <w:ind w:left="200" w:hangingChars="200" w:hanging="200"/>
    </w:pPr>
  </w:style>
  <w:style w:type="paragraph" w:styleId="List2">
    <w:name w:val="List 2"/>
    <w:basedOn w:val="Normal"/>
    <w:pPr>
      <w:ind w:leftChars="200" w:left="100" w:hangingChars="200" w:hanging="200"/>
    </w:pPr>
  </w:style>
  <w:style w:type="paragraph" w:styleId="List3">
    <w:name w:val="List 3"/>
    <w:basedOn w:val="Normal"/>
    <w:pPr>
      <w:ind w:leftChars="400" w:left="100" w:hangingChars="200" w:hanging="200"/>
    </w:pPr>
  </w:style>
  <w:style w:type="paragraph" w:styleId="List4">
    <w:name w:val="List 4"/>
    <w:basedOn w:val="Normal"/>
    <w:pPr>
      <w:ind w:leftChars="600" w:left="100" w:hangingChars="200" w:hanging="200"/>
    </w:pPr>
  </w:style>
  <w:style w:type="paragraph" w:styleId="List5">
    <w:name w:val="List 5"/>
    <w:basedOn w:val="Normal"/>
    <w:pPr>
      <w:ind w:leftChars="800" w:left="100" w:hangingChars="200" w:hanging="200"/>
    </w:pPr>
  </w:style>
  <w:style w:type="paragraph" w:styleId="ListBullet">
    <w:name w:val="List Bullet"/>
    <w:basedOn w:val="Normal"/>
    <w:pPr>
      <w:numPr>
        <w:numId w:val="1"/>
      </w:numPr>
    </w:pPr>
  </w:style>
  <w:style w:type="paragraph" w:styleId="ListBullet2">
    <w:name w:val="List Bullet 2"/>
    <w:basedOn w:val="Normal"/>
    <w:pPr>
      <w:numPr>
        <w:numId w:val="2"/>
      </w:numPr>
    </w:pPr>
  </w:style>
  <w:style w:type="paragraph" w:styleId="ListBullet3">
    <w:name w:val="List Bullet 3"/>
    <w:basedOn w:val="Normal"/>
    <w:pPr>
      <w:numPr>
        <w:numId w:val="3"/>
      </w:numPr>
    </w:pPr>
  </w:style>
  <w:style w:type="paragraph" w:styleId="ListBullet4">
    <w:name w:val="List Bullet 4"/>
    <w:basedOn w:val="Normal"/>
    <w:pPr>
      <w:numPr>
        <w:numId w:val="4"/>
      </w:numPr>
    </w:pPr>
  </w:style>
  <w:style w:type="paragraph" w:styleId="ListBullet5">
    <w:name w:val="List Bullet 5"/>
    <w:basedOn w:val="Normal"/>
    <w:pPr>
      <w:numPr>
        <w:numId w:val="5"/>
      </w:numPr>
    </w:pPr>
  </w:style>
  <w:style w:type="paragraph" w:styleId="ListContinue">
    <w:name w:val="List Continue"/>
    <w:basedOn w:val="Normal"/>
    <w:pPr>
      <w:spacing w:after="120"/>
      <w:ind w:leftChars="200" w:left="420"/>
    </w:pPr>
  </w:style>
  <w:style w:type="paragraph" w:styleId="ListContinue2">
    <w:name w:val="List Continue 2"/>
    <w:basedOn w:val="Normal"/>
    <w:pPr>
      <w:spacing w:after="120"/>
      <w:ind w:leftChars="400" w:left="840"/>
    </w:pPr>
  </w:style>
  <w:style w:type="paragraph" w:styleId="ListContinue3">
    <w:name w:val="List Continue 3"/>
    <w:basedOn w:val="Normal"/>
    <w:pPr>
      <w:spacing w:after="120"/>
      <w:ind w:leftChars="600" w:left="1260"/>
    </w:pPr>
  </w:style>
  <w:style w:type="paragraph" w:styleId="ListContinue4">
    <w:name w:val="List Continue 4"/>
    <w:basedOn w:val="Normal"/>
    <w:pPr>
      <w:spacing w:after="120"/>
      <w:ind w:leftChars="800" w:left="1680"/>
    </w:pPr>
  </w:style>
  <w:style w:type="paragraph" w:styleId="ListContinue5">
    <w:name w:val="List Continue 5"/>
    <w:basedOn w:val="Normal"/>
    <w:pPr>
      <w:spacing w:after="120"/>
      <w:ind w:leftChars="1000" w:left="2100"/>
    </w:pPr>
  </w:style>
  <w:style w:type="paragraph" w:styleId="ListNumber">
    <w:name w:val="List Number"/>
    <w:basedOn w:val="Normal"/>
    <w:pPr>
      <w:numPr>
        <w:numId w:val="6"/>
      </w:numPr>
    </w:pPr>
  </w:style>
  <w:style w:type="paragraph" w:styleId="ListNumber2">
    <w:name w:val="List Number 2"/>
    <w:basedOn w:val="Normal"/>
    <w:pPr>
      <w:numPr>
        <w:numId w:val="7"/>
      </w:numPr>
    </w:pPr>
  </w:style>
  <w:style w:type="paragraph" w:styleId="ListNumber3">
    <w:name w:val="List Number 3"/>
    <w:basedOn w:val="Normal"/>
    <w:pPr>
      <w:numPr>
        <w:numId w:val="8"/>
      </w:numPr>
    </w:pPr>
  </w:style>
  <w:style w:type="paragraph" w:styleId="ListNumber4">
    <w:name w:val="List Number 4"/>
    <w:basedOn w:val="Normal"/>
    <w:pPr>
      <w:numPr>
        <w:numId w:val="9"/>
      </w:numPr>
    </w:pPr>
  </w:style>
  <w:style w:type="paragraph" w:styleId="ListNumber5">
    <w:name w:val="List Number 5"/>
    <w:basedOn w:val="Normal"/>
    <w:pPr>
      <w:numPr>
        <w:numId w:val="10"/>
      </w:numPr>
    </w:pPr>
  </w:style>
  <w:style w:type="paragraph" w:styleId="MacroText">
    <w:name w:val="macro"/>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eastAsiaTheme="minorEastAsia" w:hAnsi="Courier New" w:cs="Courier New"/>
      <w:kern w:val="2"/>
      <w:sz w:val="24"/>
      <w:szCs w:val="24"/>
      <w:lang w:val="en-US"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Cs w:val="24"/>
    </w:rPr>
  </w:style>
  <w:style w:type="paragraph" w:styleId="NormalWeb">
    <w:name w:val="Normal (Web)"/>
    <w:pPr>
      <w:spacing w:beforeAutospacing="1" w:afterAutospacing="1"/>
    </w:pPr>
    <w:rPr>
      <w:sz w:val="24"/>
      <w:szCs w:val="24"/>
      <w:lang w:val="en-US" w:eastAsia="zh-CN"/>
    </w:rPr>
  </w:style>
  <w:style w:type="paragraph" w:styleId="NormalIndent">
    <w:name w:val="Normal Indent"/>
    <w:basedOn w:val="Normal"/>
    <w:pPr>
      <w:ind w:firstLineChars="200" w:firstLine="420"/>
    </w:pPr>
  </w:style>
  <w:style w:type="paragraph" w:styleId="NoteHeading">
    <w:name w:val="Note Heading"/>
    <w:basedOn w:val="Normal"/>
    <w:next w:val="Normal"/>
    <w:pPr>
      <w:jc w:val="center"/>
    </w:pPr>
  </w:style>
  <w:style w:type="character" w:styleId="PageNumber">
    <w:name w:val="page number"/>
    <w:basedOn w:val="DefaultParagraphFont"/>
  </w:style>
  <w:style w:type="paragraph" w:styleId="PlainText">
    <w:name w:val="Plain Text"/>
    <w:basedOn w:val="Normal"/>
    <w:rPr>
      <w:rFonts w:ascii="SimSun" w:hAnsi="Courier New" w:cs="Courier New"/>
      <w:szCs w:val="21"/>
    </w:rPr>
  </w:style>
  <w:style w:type="paragraph" w:styleId="Salutation">
    <w:name w:val="Salutation"/>
    <w:basedOn w:val="Normal"/>
    <w:next w:val="Normal"/>
  </w:style>
  <w:style w:type="paragraph" w:styleId="Signature">
    <w:name w:val="Signature"/>
    <w:basedOn w:val="Normal"/>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pPr>
      <w:ind w:leftChars="200" w:left="420"/>
    </w:pPr>
  </w:style>
  <w:style w:type="paragraph" w:styleId="TableofFigures">
    <w:name w:val="table of figures"/>
    <w:basedOn w:val="Normal"/>
    <w:next w:val="Normal"/>
    <w:pPr>
      <w:ind w:leftChars="200" w:left="200" w:hangingChars="200" w:hanging="200"/>
    </w:pPr>
  </w:style>
  <w:style w:type="table" w:styleId="TableProfessional">
    <w:name w:val="Table Professional"/>
    <w:basedOn w:val="TableNormal"/>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pPr>
      <w:ind w:leftChars="400" w:left="840"/>
    </w:pPr>
  </w:style>
  <w:style w:type="paragraph" w:styleId="TOC4">
    <w:name w:val="toc 4"/>
    <w:basedOn w:val="Normal"/>
    <w:next w:val="Normal"/>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pPr>
      <w:ind w:leftChars="1200" w:left="2520"/>
    </w:pPr>
  </w:style>
  <w:style w:type="paragraph" w:styleId="TOC8">
    <w:name w:val="toc 8"/>
    <w:basedOn w:val="Normal"/>
    <w:next w:val="Normal"/>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qFormat/>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qFormat/>
    <w:rPr>
      <w:rFonts w:ascii="SimSun" w:eastAsia="Courier New" w:hAnsi="SimSu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qFormat/>
    <w:rPr>
      <w:rFonts w:ascii="SimSun" w:eastAsia="Courier New" w:hAnsi="SimSu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qFormat/>
    <w:rPr>
      <w:rFonts w:ascii="SimSun" w:eastAsia="Courier New" w:hAnsi="SimSu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qFormat/>
    <w:rPr>
      <w:rFonts w:ascii="SimSun" w:eastAsia="Courier New" w:hAnsi="SimSu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Pr>
      <w:rFonts w:ascii="SimSun" w:eastAsia="Courier New" w:hAnsi="SimSu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Pr>
      <w:rFonts w:ascii="SimSun" w:eastAsia="Courier New" w:hAnsi="SimSu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qFormat/>
    <w:rPr>
      <w:rFonts w:ascii="SimSun" w:eastAsia="Courier New" w:hAnsi="SimSu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qFormat/>
    <w:rPr>
      <w:rFonts w:ascii="SimSun" w:eastAsia="Courier New" w:hAnsi="SimSu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qFormat/>
    <w:rPr>
      <w:rFonts w:ascii="SimSun" w:eastAsia="Courier New" w:hAnsi="SimSu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Pr>
      <w:rFonts w:ascii="SimSun" w:eastAsia="Courier New" w:hAnsi="SimSu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Pr>
      <w:rFonts w:ascii="SimSun" w:eastAsia="Courier New" w:hAnsi="SimSu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qFormat/>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qFormat/>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qFormat/>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qFormat/>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qFormat/>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qFormat/>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Heading2Char">
    <w:name w:val="Heading 2 Char"/>
    <w:basedOn w:val="DefaultParagraphFont"/>
    <w:link w:val="Heading2"/>
    <w:semiHidden/>
    <w:rsid w:val="00E91536"/>
    <w:rPr>
      <w:rFonts w:ascii="SimSun" w:hAnsi="SimSun"/>
      <w:b/>
      <w:bCs/>
      <w:sz w:val="36"/>
      <w:szCs w:val="36"/>
      <w:lang w:val="en-US" w:eastAsia="zh-CN"/>
    </w:rPr>
  </w:style>
  <w:style w:type="character" w:customStyle="1" w:styleId="HTMLPreformattedChar">
    <w:name w:val="HTML Preformatted Char"/>
    <w:basedOn w:val="DefaultParagraphFont"/>
    <w:link w:val="HTMLPreformatted"/>
    <w:rsid w:val="00E91536"/>
    <w:rPr>
      <w:rFonts w:ascii="SimSun" w:hAnsi="SimSun"/>
      <w:sz w:val="24"/>
      <w:szCs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6A4CAA-6FC8-4586-A482-3BC4C7BC87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1364</Words>
  <Characters>7779</Characters>
  <Application>Microsoft Office Word</Application>
  <DocSecurity>0</DocSecurity>
  <Lines>64</Lines>
  <Paragraphs>18</Paragraphs>
  <ScaleCrop>false</ScaleCrop>
  <Company/>
  <LinksUpToDate>false</LinksUpToDate>
  <CharactersWithSpaces>9125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Siddartha Galla</dc:creator>
  <cp:lastModifiedBy>Phanith Chandu</cp:lastModifiedBy>
  <cp:revision>2</cp:revision>
  <dcterms:created xsi:type="dcterms:W3CDTF">2026-07-21T03:15:00Z</dcterms:created>
  <dcterms:modified xsi:type="dcterms:W3CDTF">2026-07-21T03:15:00Z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97F5BBB2736C4AAE965EFFF3C50C439E_12</vt:lpwstr>
  </property>
  <property fmtid="{D5CDD505-2E9C-101B-9397-08002B2CF9AE}" pid="4" name="KSOTemplateDocerSaveRecord">
    <vt:lpwstr>eyJoZGlkIjoiMjE5ZDdmNGY5YjUxMWFjYWYwMzkwOTJjZjE3N2EzZmYiLCJ1c2VySWQiOiI1NjcxODQ0MjM5MzEifQ==</vt:lpwstr>
  </property>
</Properties>
</file>